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9D89F3">
      <w:r>
        <w:t>Java程序设计基础习题集</w:t>
      </w:r>
    </w:p>
    <w:p w14:paraId="419F8485">
      <w:r>
        <w:t>第1章 Java概述</w:t>
      </w:r>
    </w:p>
    <w:p w14:paraId="5CA173D3">
      <w:r>
        <w:t>1. 填空题</w:t>
      </w:r>
    </w:p>
    <w:p w14:paraId="1A6256C6">
      <w:r>
        <w:t>(1) Java语言最早诞生于1991年，起初被称为______语言。</w:t>
      </w:r>
    </w:p>
    <w:p w14:paraId="732C4116">
      <w:r>
        <w:rPr>
          <w:b/>
          <w:color w:val="0070C0"/>
        </w:rPr>
        <w:t>【答案】： Oak</w:t>
      </w:r>
    </w:p>
    <w:p w14:paraId="6773C1DC">
      <w:r>
        <w:t>(2) Java的跨平台特性是通过在______中运行Java程序实现的。</w:t>
      </w:r>
    </w:p>
    <w:p w14:paraId="157A2F2A">
      <w:r>
        <w:rPr>
          <w:b/>
          <w:color w:val="0070C0"/>
        </w:rPr>
        <w:t>【答案】： Java虚拟机（或JVM）</w:t>
      </w:r>
    </w:p>
    <w:p w14:paraId="55FC0FC4">
      <w:r>
        <w:t>(3) Java运行环境简称为______。</w:t>
      </w:r>
    </w:p>
    <w:p w14:paraId="5BAD3F2B">
      <w:r>
        <w:rPr>
          <w:b/>
          <w:color w:val="0070C0"/>
        </w:rPr>
        <w:t>【答案】： JRE</w:t>
      </w:r>
    </w:p>
    <w:p w14:paraId="06816AB2">
      <w:r>
        <w:t>(4) Java的源文件和字节码文件的扩展名分别是______和______。</w:t>
      </w:r>
    </w:p>
    <w:p w14:paraId="256A42BB">
      <w:r>
        <w:rPr>
          <w:b/>
          <w:color w:val="0070C0"/>
        </w:rPr>
        <w:t>【答案】： .java 和 .class</w:t>
      </w:r>
    </w:p>
    <w:p w14:paraId="476FBD67">
      <w:r>
        <w:t>(5) javac和java两个命令存放在JDK安装目录的______目录下。</w:t>
      </w:r>
    </w:p>
    <w:p w14:paraId="07811EBA">
      <w:r>
        <w:rPr>
          <w:b/>
          <w:color w:val="0070C0"/>
        </w:rPr>
        <w:t>【答案】： bin</w:t>
      </w:r>
    </w:p>
    <w:p w14:paraId="7D8C1700">
      <w:r>
        <w:t>2. 选择题</w:t>
      </w:r>
    </w:p>
    <w:p w14:paraId="25D08E0E">
      <w:r>
        <w:t>(1) Java属于以下哪种语言？（ ）</w:t>
      </w:r>
    </w:p>
    <w:p w14:paraId="182DAB68">
      <w:r>
        <w:t>A. 机器语言</w:t>
      </w:r>
      <w:r>
        <w:tab/>
      </w:r>
      <w:r>
        <w:tab/>
      </w:r>
      <w:r>
        <w:t>B. 汇编语言</w:t>
      </w:r>
      <w:r>
        <w:tab/>
      </w:r>
      <w:r>
        <w:tab/>
      </w:r>
      <w:r>
        <w:t>C. 高级语言</w:t>
      </w:r>
      <w:r>
        <w:tab/>
      </w:r>
      <w:r>
        <w:tab/>
      </w:r>
      <w:r>
        <w:t>D. 以上都不是</w:t>
      </w:r>
    </w:p>
    <w:p w14:paraId="74959950">
      <w:r>
        <w:rPr>
          <w:b/>
          <w:color w:val="0070C0"/>
        </w:rPr>
        <w:t>【答案】： C</w:t>
      </w:r>
    </w:p>
    <w:p w14:paraId="50FB211B">
      <w:r>
        <w:t>(2) 简单来说，Java程序的运行机制分为编写、（ ）和运行3个过程。</w:t>
      </w:r>
    </w:p>
    <w:p w14:paraId="0B3FCA96">
      <w:r>
        <w:t>A. 编辑</w:t>
      </w:r>
      <w:r>
        <w:tab/>
      </w:r>
      <w:r>
        <w:tab/>
      </w:r>
      <w:r>
        <w:t>B. 汇编</w:t>
      </w:r>
      <w:r>
        <w:tab/>
      </w:r>
      <w:r>
        <w:tab/>
      </w:r>
      <w:r>
        <w:t>C. 编码</w:t>
      </w:r>
      <w:r>
        <w:tab/>
      </w:r>
      <w:r>
        <w:tab/>
      </w:r>
      <w:r>
        <w:t>D. 编译</w:t>
      </w:r>
    </w:p>
    <w:p w14:paraId="7ECA3C84">
      <w:r>
        <w:rPr>
          <w:b/>
          <w:color w:val="0070C0"/>
        </w:rPr>
        <w:t>【答案】： D</w:t>
      </w:r>
    </w:p>
    <w:p w14:paraId="2983272D">
      <w:r>
        <w:t>(3) 下面哪种类型的文件可以在Java虚拟机中运行？（ ）</w:t>
      </w:r>
    </w:p>
    <w:p w14:paraId="7E78D152">
      <w:r>
        <w:t>A. .java</w:t>
      </w:r>
      <w:r>
        <w:tab/>
      </w:r>
      <w:r>
        <w:tab/>
      </w:r>
      <w:r>
        <w:t>B. .jre</w:t>
      </w:r>
      <w:r>
        <w:tab/>
      </w:r>
      <w:r>
        <w:tab/>
      </w:r>
      <w:r>
        <w:t>C. .exe</w:t>
      </w:r>
      <w:r>
        <w:tab/>
      </w:r>
      <w:r>
        <w:tab/>
      </w:r>
      <w:r>
        <w:t>D. .class</w:t>
      </w:r>
    </w:p>
    <w:p w14:paraId="3B56D4FD">
      <w:r>
        <w:rPr>
          <w:b/>
          <w:color w:val="0070C0"/>
        </w:rPr>
        <w:t>【答案】： D</w:t>
      </w:r>
    </w:p>
    <w:p w14:paraId="79E1FE22">
      <w:r>
        <w:t>(4) 安装好JDK后，在其bin中有许多后缀为".exe"的可执行文件，其中java命令的作用相当于（ ）</w:t>
      </w:r>
    </w:p>
    <w:p w14:paraId="18F1B497">
      <w:r>
        <w:t>A. Java文档制作工具</w:t>
      </w:r>
      <w:r>
        <w:tab/>
      </w:r>
      <w:r>
        <w:tab/>
      </w:r>
      <w:r>
        <w:t>B. Java解释器</w:t>
      </w:r>
      <w:r>
        <w:tab/>
      </w:r>
      <w:r>
        <w:tab/>
      </w:r>
      <w:r>
        <w:t>C. Java编译器</w:t>
      </w:r>
      <w:r>
        <w:tab/>
      </w:r>
      <w:r>
        <w:tab/>
      </w:r>
      <w:r>
        <w:t>D. Java启动器</w:t>
      </w:r>
    </w:p>
    <w:p w14:paraId="019755A3">
      <w:r>
        <w:rPr>
          <w:b/>
          <w:color w:val="0070C0"/>
        </w:rPr>
        <w:t>【答案】： B</w:t>
      </w:r>
    </w:p>
    <w:p w14:paraId="36B9361D">
      <w:r>
        <w:t>(5) 用Java虚拟机执行类名为Hello的应用程序的正确命令是（ ）</w:t>
      </w:r>
    </w:p>
    <w:p w14:paraId="2655E48B">
      <w:r>
        <w:t>A. java Hello.class</w:t>
      </w:r>
      <w:r>
        <w:tab/>
      </w:r>
      <w:r>
        <w:tab/>
      </w:r>
      <w:r>
        <w:t>B. java Hello.java</w:t>
      </w:r>
      <w:r>
        <w:tab/>
      </w:r>
      <w:r>
        <w:tab/>
      </w:r>
      <w:r>
        <w:t>C. Hello.class</w:t>
      </w:r>
      <w:r>
        <w:tab/>
      </w:r>
      <w:r>
        <w:tab/>
      </w:r>
      <w:r>
        <w:t>D. java Hello</w:t>
      </w:r>
    </w:p>
    <w:p w14:paraId="6ECF3FC0">
      <w:r>
        <w:rPr>
          <w:b/>
          <w:color w:val="0070C0"/>
        </w:rPr>
        <w:t>【答案】： D</w:t>
      </w:r>
    </w:p>
    <w:p w14:paraId="417FC124">
      <w:r>
        <w:t>3. 简答题</w:t>
      </w:r>
    </w:p>
    <w:p w14:paraId="798329E2">
      <w:r>
        <w:t>(1) 简述Java语言的特点。</w:t>
      </w:r>
    </w:p>
    <w:p w14:paraId="1818F14A">
      <w:r>
        <w:rPr>
          <w:b/>
          <w:color w:val="0070C0"/>
        </w:rPr>
        <w:t>【答案】： Java语言特点：简单性、面向对象、分布式、健壮性、安全性、体系结构中立（跨平台）、可移植性、解释执行、高性能、多线程、动态性。</w:t>
      </w:r>
    </w:p>
    <w:p w14:paraId="28CA5C3C">
      <w:r>
        <w:t>(2) 简述Java的3个技术平台及它们分别适合开发的应用。</w:t>
      </w:r>
    </w:p>
    <w:p w14:paraId="4D029553">
      <w:r>
        <w:rPr>
          <w:b/>
          <w:color w:val="0070C0"/>
        </w:rPr>
        <w:t>【答案】： Java SE（Java标准版，适合桌面应用开发）、Java EE（Java企业版，适合企业级网络应用开发）、Java ME（Java微型版，适合移动终端应用开发）。</w:t>
      </w:r>
    </w:p>
    <w:p w14:paraId="128E5C33">
      <w:r>
        <w:t>(3) 简述什么是JRE和JDK。</w:t>
      </w:r>
    </w:p>
    <w:p w14:paraId="3EFE647F">
      <w:r>
        <w:rPr>
          <w:b/>
          <w:color w:val="0070C0"/>
        </w:rPr>
        <w:t>【答案】： JRE是Java运行环境，包含JVM和核心类库。JDK是Java开发工具包，包含JRE和开发工具（编译器、调试器等）。</w:t>
      </w:r>
    </w:p>
    <w:p w14:paraId="616FBE3A">
      <w:r>
        <w:t>(4) 简述Java的编译运行机制。</w:t>
      </w:r>
    </w:p>
    <w:p w14:paraId="58E8DEF2">
      <w:r>
        <w:rPr>
          <w:b/>
          <w:color w:val="0070C0"/>
        </w:rPr>
        <w:t>【答案】： 编译阶段：使用javac命令将.java源文件编译成.class字节码文件。运行阶段：使用java命令启动JVM，将字节码解释/即时编译并执行。</w:t>
      </w:r>
    </w:p>
    <w:p w14:paraId="7BD6ABFA">
      <w:r>
        <w:t>(5) 简述使用IntelliJ IDEA进行Java程序开发的步骤。</w:t>
      </w:r>
    </w:p>
    <w:p w14:paraId="7334CCFB">
      <w:r>
        <w:rPr>
          <w:b/>
          <w:color w:val="0070C0"/>
        </w:rPr>
        <w:t>【答案】： 1. 新建项目；2. 在src下创建包和类；3. 编写代码；4. 编译并运行。</w:t>
      </w:r>
    </w:p>
    <w:p w14:paraId="2B276277">
      <w:r>
        <w:t>4. 编程题</w:t>
      </w:r>
    </w:p>
    <w:p w14:paraId="16CEC0B1">
      <w:r>
        <w:t>编写程序，实现在IntelliJ IDEA的程序运行区域显示"路漫漫其修远兮，吾将上下而求索"。</w:t>
      </w:r>
    </w:p>
    <w:p w14:paraId="0DF46306">
      <w:r>
        <w:t>第2章 Java基础语法</w:t>
      </w:r>
    </w:p>
    <w:p w14:paraId="7060B500">
      <w:r>
        <w:t>1. 填空题</w:t>
      </w:r>
    </w:p>
    <w:p w14:paraId="5D051820">
      <w:r>
        <w:t>(1) 将两个数相加，生成一个值的语句称为______。</w:t>
      </w:r>
    </w:p>
    <w:p w14:paraId="1E55AFEF">
      <w:r>
        <w:rPr>
          <w:b/>
          <w:color w:val="0070C0"/>
        </w:rPr>
        <w:t>【答案】： 表达式</w:t>
      </w:r>
    </w:p>
    <w:p w14:paraId="681ABA72">
      <w:r>
        <w:t>(2) 数据类型转换方式分为自动类型转换和______两种。</w:t>
      </w:r>
    </w:p>
    <w:p w14:paraId="4EC6EFFD">
      <w:r>
        <w:rPr>
          <w:b/>
          <w:color w:val="0070C0"/>
        </w:rPr>
        <w:t>【答案】： 强制类型转换</w:t>
      </w:r>
    </w:p>
    <w:p w14:paraId="1FE957DC">
      <w:r>
        <w:t>(3) 选择结构也称______，其根据条件的成立与否来决定要执行哪些语句。</w:t>
      </w:r>
    </w:p>
    <w:p w14:paraId="079011D5">
      <w:r>
        <w:rPr>
          <w:b/>
          <w:color w:val="0070C0"/>
        </w:rPr>
        <w:t>【答案】： 分支结构</w:t>
      </w:r>
    </w:p>
    <w:p w14:paraId="41C2291E">
      <w:r>
        <w:t>(4) 通常称给定条件为循环条件，称反复执行的程序段为______。</w:t>
      </w:r>
    </w:p>
    <w:p w14:paraId="52B7E690">
      <w:r>
        <w:rPr>
          <w:b/>
          <w:color w:val="0070C0"/>
        </w:rPr>
        <w:t>【答案】： 循环体</w:t>
      </w:r>
    </w:p>
    <w:p w14:paraId="1F195F87">
      <w:r>
        <w:t>(5) 结构化程序中最简单的结构是______。</w:t>
      </w:r>
    </w:p>
    <w:p w14:paraId="3EE68712">
      <w:r>
        <w:rPr>
          <w:b/>
          <w:color w:val="0070C0"/>
        </w:rPr>
        <w:t>【答案】： 顺序结构</w:t>
      </w:r>
    </w:p>
    <w:p w14:paraId="490A1701">
      <w:r>
        <w:t>2. 选择题</w:t>
      </w:r>
    </w:p>
    <w:p w14:paraId="1FB82340">
      <w:r>
        <w:t>(1) do-while循环结构中的循环体执行的最少次数为（ ）</w:t>
      </w:r>
    </w:p>
    <w:p w14:paraId="7E476929">
      <w:r>
        <w:t>A. 1</w:t>
      </w:r>
      <w:r>
        <w:tab/>
      </w:r>
      <w:r>
        <w:tab/>
      </w:r>
      <w:r>
        <w:t>B. 0</w:t>
      </w:r>
      <w:r>
        <w:tab/>
      </w:r>
      <w:r>
        <w:tab/>
      </w:r>
      <w:r>
        <w:t>C. 3</w:t>
      </w:r>
      <w:r>
        <w:tab/>
      </w:r>
      <w:r>
        <w:tab/>
      </w:r>
      <w:r>
        <w:t>D. 2</w:t>
      </w:r>
    </w:p>
    <w:p w14:paraId="7F8C8893">
      <w:r>
        <w:rPr>
          <w:b/>
          <w:color w:val="0070C0"/>
        </w:rPr>
        <w:t>【答案】： A</w:t>
      </w:r>
    </w:p>
    <w:p w14:paraId="7FDE6801">
      <w:r>
        <w:t>(2) 已知y=2, z=3, n=4，则经过n=n-y*z/n运算后，n的值为（ ）</w:t>
      </w:r>
    </w:p>
    <w:p w14:paraId="3FBDB2AF">
      <w:r>
        <w:t>A. -12</w:t>
      </w:r>
      <w:r>
        <w:tab/>
      </w:r>
      <w:r>
        <w:tab/>
      </w:r>
      <w:r>
        <w:t>B. -1</w:t>
      </w:r>
      <w:r>
        <w:tab/>
      </w:r>
      <w:r>
        <w:tab/>
      </w:r>
      <w:r>
        <w:t>C. 3</w:t>
      </w:r>
      <w:r>
        <w:tab/>
      </w:r>
      <w:r>
        <w:tab/>
      </w:r>
      <w:r>
        <w:t>D. -3</w:t>
      </w:r>
    </w:p>
    <w:p w14:paraId="6FC480DC">
      <w:r>
        <w:rPr>
          <w:b/>
          <w:color w:val="0070C0"/>
        </w:rPr>
        <w:t>【答案】： C （计算过程：n = n + (-y)*z/n -&gt; n = 4 + (-2)*3/4 = 4 - 6/4 = 4 - 1.5，但整数除法是1，所以4-1=3）</w:t>
      </w:r>
    </w:p>
    <w:p w14:paraId="386DA122">
      <w:r>
        <w:t>(3) 已知a=2, b=3，则表达式a%b*4%b的值为（ ）</w:t>
      </w:r>
    </w:p>
    <w:p w14:paraId="38135271">
      <w:r>
        <w:t>A. 2</w:t>
      </w:r>
      <w:r>
        <w:tab/>
      </w:r>
      <w:r>
        <w:tab/>
      </w:r>
      <w:r>
        <w:t>B. 1</w:t>
      </w:r>
      <w:r>
        <w:tab/>
      </w:r>
      <w:r>
        <w:tab/>
      </w:r>
      <w:r>
        <w:t>C. -1</w:t>
      </w:r>
      <w:r>
        <w:tab/>
      </w:r>
      <w:r>
        <w:tab/>
      </w:r>
      <w:r>
        <w:t>D. -2</w:t>
      </w:r>
    </w:p>
    <w:p w14:paraId="746DFDF0">
      <w:r>
        <w:rPr>
          <w:b/>
          <w:color w:val="0070C0"/>
        </w:rPr>
        <w:t>【答案】： A （计算过程：a%b=2%3=2，然后2*4=8，8%3=2）</w:t>
      </w:r>
    </w:p>
    <w:p w14:paraId="1646837F">
      <w:r>
        <w:t>(4) 语句"while(!e)"中的条件"!e"等价于（ ）</w:t>
      </w:r>
    </w:p>
    <w:p w14:paraId="00F1AD9C">
      <w:r>
        <w:t>A. e==0</w:t>
      </w:r>
      <w:r>
        <w:tab/>
      </w:r>
      <w:r>
        <w:tab/>
      </w:r>
      <w:r>
        <w:t>B. e!=1</w:t>
      </w:r>
      <w:r>
        <w:tab/>
      </w:r>
      <w:r>
        <w:tab/>
      </w:r>
      <w:r>
        <w:t>C. e!=0</w:t>
      </w:r>
      <w:r>
        <w:tab/>
      </w:r>
      <w:r>
        <w:tab/>
      </w:r>
      <w:r>
        <w:t>D. ~e</w:t>
      </w:r>
    </w:p>
    <w:p w14:paraId="1C11DB82">
      <w:r>
        <w:rPr>
          <w:b/>
          <w:color w:val="0070C0"/>
        </w:rPr>
        <w:t>【答案】： A （!e 等价于 e==0，因为!e表示e为假，在条件判断中假通常用0表示）</w:t>
      </w:r>
    </w:p>
    <w:p w14:paraId="106B731C">
      <w:r>
        <w:rPr>
          <w:b/>
          <w:color w:val="FF0000"/>
        </w:rPr>
        <w:t>【质疑与思考】：</w:t>
      </w:r>
      <w:r>
        <w:rPr>
          <w:b/>
          <w:color w:val="FF0000"/>
        </w:rPr>
        <w:br w:type="textWrapping"/>
      </w:r>
      <w:r>
        <w:rPr>
          <w:b/>
          <w:color w:val="FF0000"/>
        </w:rPr>
        <w:t>质疑：!e在Java中e必须是boolean类型。由于题目可能是受C语言影响写错（C语言中可以是0/非0），如果是Java，条件表达式必须是boolean。如果是boolean，!e等价于 e==false。原答案为 e==0 这是C语言思维。在严格Java语法下，如果e是boolean，不能同0比较。建议向学生强调这点。</w:t>
      </w:r>
    </w:p>
    <w:p w14:paraId="0CB54533">
      <w:r>
        <w:t>(5) while循环，条件为（ ）时执行循环体。</w:t>
      </w:r>
    </w:p>
    <w:p w14:paraId="09B59996">
      <w:r>
        <w:t>A. false</w:t>
      </w:r>
      <w:r>
        <w:tab/>
      </w:r>
      <w:r>
        <w:tab/>
      </w:r>
      <w:r>
        <w:t>B. true</w:t>
      </w:r>
      <w:r>
        <w:tab/>
      </w:r>
      <w:r>
        <w:tab/>
      </w:r>
      <w:r>
        <w:t>C. 0</w:t>
      </w:r>
      <w:r>
        <w:tab/>
      </w:r>
      <w:r>
        <w:tab/>
      </w:r>
      <w:r>
        <w:t>D. 假或真</w:t>
      </w:r>
    </w:p>
    <w:p w14:paraId="259264D5">
      <w:r>
        <w:rPr>
          <w:b/>
          <w:color w:val="0070C0"/>
        </w:rPr>
        <w:t>【答案】： B</w:t>
      </w:r>
    </w:p>
    <w:p w14:paraId="5FD5C784">
      <w:r>
        <w:t>3. 简答题</w:t>
      </w:r>
    </w:p>
    <w:p w14:paraId="59875A6C">
      <w:r>
        <w:t>(1) 请简述Java的8种基本数据类型及其所占内存大小。</w:t>
      </w:r>
    </w:p>
    <w:p w14:paraId="4B63A0B1">
      <w:r>
        <w:rPr>
          <w:b/>
          <w:color w:val="0070C0"/>
        </w:rPr>
        <w:t>【答案】： byte(1字节), short(2字节), int(4字节), long(8字节), float(4字节), double(8字节), char(2字节), boolean(1位/虚拟机内部通常为1字节)。</w:t>
      </w:r>
    </w:p>
    <w:p w14:paraId="47C512B3">
      <w:r>
        <w:t>(2) 请简述数据类型转换的原理。</w:t>
      </w:r>
    </w:p>
    <w:p w14:paraId="738F4BB8">
      <w:r>
        <w:rPr>
          <w:b/>
          <w:color w:val="0070C0"/>
        </w:rPr>
        <w:t>【答案】： 自动类型转换：容量小的数据类型自动转换为容量大的数据类型。强制类型转换：容量大的转换为容量小的，可能导致精度损失或溢出，需显式使用括号。</w:t>
      </w:r>
    </w:p>
    <w:p w14:paraId="26C58370">
      <w:r>
        <w:t>(3) 请简述&amp;&amp;和&amp;的区别。</w:t>
      </w:r>
    </w:p>
    <w:p w14:paraId="7C6218DB">
      <w:r>
        <w:rPr>
          <w:b/>
          <w:color w:val="0070C0"/>
        </w:rPr>
        <w:t>【答案】： &amp;&amp;是短路与，当左侧为false时不再计算右侧；&amp;是逻辑与，不管左侧结果如何都会计算右侧。在位运算中&amp;也是按位与操作。</w:t>
      </w:r>
    </w:p>
    <w:p w14:paraId="1174CCD3">
      <w:r>
        <w:t>(4) 请简述break和continue语句的区别。</w:t>
      </w:r>
    </w:p>
    <w:p w14:paraId="0B37C362">
      <w:r>
        <w:rPr>
          <w:b/>
          <w:color w:val="0070C0"/>
        </w:rPr>
        <w:t>【答案】： break用于跳出当前整个循环或switch结构；continue用于跳过当前循环的剩余语句，直接进入下一次循环判断。</w:t>
      </w:r>
    </w:p>
    <w:p w14:paraId="0065A3A6">
      <w:r>
        <w:t>4. 编程题</w:t>
      </w:r>
    </w:p>
    <w:p w14:paraId="753E0867">
      <w:r>
        <w:t>(1) 编写程序，使用"*"输出直角三角形。</w:t>
      </w:r>
    </w:p>
    <w:p w14:paraId="13A76983">
      <w:r>
        <w:rPr>
          <w:b/>
          <w:color w:val="0070C0"/>
        </w:rPr>
        <w:t>【答案】： ```java</w:t>
      </w:r>
      <w:r>
        <w:rPr>
          <w:b/>
          <w:color w:val="0070C0"/>
        </w:rPr>
        <w:br w:type="textWrapping"/>
      </w:r>
      <w:r>
        <w:rPr>
          <w:b/>
          <w:color w:val="0070C0"/>
        </w:rPr>
        <w:t>public class Triangle {</w:t>
      </w:r>
      <w:r>
        <w:rPr>
          <w:b/>
          <w:color w:val="0070C0"/>
        </w:rPr>
        <w:br w:type="textWrapping"/>
      </w:r>
      <w:r>
        <w:rPr>
          <w:b/>
          <w:color w:val="0070C0"/>
        </w:rPr>
        <w:t xml:space="preserve">    public static void main(String[] args) {</w:t>
      </w:r>
      <w:r>
        <w:rPr>
          <w:b/>
          <w:color w:val="0070C0"/>
        </w:rPr>
        <w:br w:type="textWrapping"/>
      </w:r>
      <w:r>
        <w:rPr>
          <w:b/>
          <w:color w:val="0070C0"/>
        </w:rPr>
        <w:t xml:space="preserve">        for (int i = 1; i &lt;= 5; i++) {</w:t>
      </w:r>
      <w:r>
        <w:rPr>
          <w:b/>
          <w:color w:val="0070C0"/>
        </w:rPr>
        <w:br w:type="textWrapping"/>
      </w:r>
      <w:r>
        <w:rPr>
          <w:b/>
          <w:color w:val="0070C0"/>
        </w:rPr>
        <w:t xml:space="preserve">            for (int j = 1; j &lt;= i; j++) {</w:t>
      </w:r>
      <w:r>
        <w:rPr>
          <w:b/>
          <w:color w:val="0070C0"/>
        </w:rPr>
        <w:br w:type="textWrapping"/>
      </w:r>
      <w:r>
        <w:rPr>
          <w:b/>
          <w:color w:val="0070C0"/>
        </w:rPr>
        <w:t xml:space="preserve">                System.out.print("*");</w:t>
      </w:r>
      <w:r>
        <w:rPr>
          <w:b/>
          <w:color w:val="0070C0"/>
        </w:rPr>
        <w:br w:type="textWrapping"/>
      </w:r>
      <w:r>
        <w:rPr>
          <w:b/>
          <w:color w:val="0070C0"/>
        </w:rPr>
        <w:t xml:space="preserve">            }</w:t>
      </w:r>
      <w:r>
        <w:rPr>
          <w:b/>
          <w:color w:val="0070C0"/>
        </w:rPr>
        <w:br w:type="textWrapping"/>
      </w:r>
      <w:r>
        <w:rPr>
          <w:b/>
          <w:color w:val="0070C0"/>
        </w:rPr>
        <w:t xml:space="preserve">            System.out.println();</w:t>
      </w:r>
      <w:r>
        <w:rPr>
          <w:b/>
          <w:color w:val="0070C0"/>
        </w:rPr>
        <w:br w:type="textWrapping"/>
      </w:r>
      <w:r>
        <w:rPr>
          <w:b/>
          <w:color w:val="0070C0"/>
        </w:rPr>
        <w:t xml:space="preserve">        }</w:t>
      </w:r>
      <w:r>
        <w:rPr>
          <w:b/>
          <w:color w:val="0070C0"/>
        </w:rPr>
        <w:br w:type="textWrapping"/>
      </w:r>
      <w:r>
        <w:rPr>
          <w:b/>
          <w:color w:val="0070C0"/>
        </w:rPr>
        <w:t xml:space="preserve">    }</w:t>
      </w:r>
      <w:r>
        <w:rPr>
          <w:b/>
          <w:color w:val="0070C0"/>
        </w:rPr>
        <w:br w:type="textWrapping"/>
      </w:r>
      <w:r>
        <w:rPr>
          <w:b/>
          <w:color w:val="0070C0"/>
        </w:rPr>
        <w:t>}</w:t>
      </w:r>
      <w:r>
        <w:rPr>
          <w:b/>
          <w:color w:val="0070C0"/>
        </w:rPr>
        <w:br w:type="textWrapping"/>
      </w:r>
      <w:r>
        <w:rPr>
          <w:b/>
          <w:color w:val="0070C0"/>
        </w:rPr>
        <w:t>```</w:t>
      </w:r>
    </w:p>
    <w:p w14:paraId="15066B73">
      <w:r>
        <w:t>(2) 编写程序，计算字符数组中每个字符出现的次数。</w:t>
      </w:r>
    </w:p>
    <w:p w14:paraId="1E0A38D7">
      <w:r>
        <w:rPr>
          <w:b/>
          <w:color w:val="0070C0"/>
        </w:rPr>
        <w:t>【答案】： ```java</w:t>
      </w:r>
      <w:r>
        <w:rPr>
          <w:b/>
          <w:color w:val="0070C0"/>
        </w:rPr>
        <w:br w:type="textWrapping"/>
      </w:r>
      <w:r>
        <w:rPr>
          <w:b/>
          <w:color w:val="0070C0"/>
        </w:rPr>
        <w:t>import java.util.HashMap;</w:t>
      </w:r>
      <w:r>
        <w:rPr>
          <w:b/>
          <w:color w:val="0070C0"/>
        </w:rPr>
        <w:br w:type="textWrapping"/>
      </w:r>
      <w:r>
        <w:rPr>
          <w:b/>
          <w:color w:val="0070C0"/>
        </w:rPr>
        <w:t>public class CharCount {</w:t>
      </w:r>
      <w:r>
        <w:rPr>
          <w:b/>
          <w:color w:val="0070C0"/>
        </w:rPr>
        <w:br w:type="textWrapping"/>
      </w:r>
      <w:r>
        <w:rPr>
          <w:b/>
          <w:color w:val="0070C0"/>
        </w:rPr>
        <w:t xml:space="preserve">    public static void main(String[] args) {</w:t>
      </w:r>
      <w:r>
        <w:rPr>
          <w:b/>
          <w:color w:val="0070C0"/>
        </w:rPr>
        <w:br w:type="textWrapping"/>
      </w:r>
      <w:r>
        <w:rPr>
          <w:b/>
          <w:color w:val="0070C0"/>
        </w:rPr>
        <w:t xml:space="preserve">        char[] chars = {'a', 'b', 'c', 'a', 'b', 'a'};</w:t>
      </w:r>
      <w:r>
        <w:rPr>
          <w:b/>
          <w:color w:val="0070C0"/>
        </w:rPr>
        <w:br w:type="textWrapping"/>
      </w:r>
      <w:r>
        <w:rPr>
          <w:b/>
          <w:color w:val="0070C0"/>
        </w:rPr>
        <w:t xml:space="preserve">        HashMap&lt;Character, Integer&gt; map = new HashMap&lt;&gt;();</w:t>
      </w:r>
      <w:r>
        <w:rPr>
          <w:b/>
          <w:color w:val="0070C0"/>
        </w:rPr>
        <w:br w:type="textWrapping"/>
      </w:r>
      <w:r>
        <w:rPr>
          <w:b/>
          <w:color w:val="0070C0"/>
        </w:rPr>
        <w:t xml:space="preserve">        for (char c : chars) {</w:t>
      </w:r>
      <w:r>
        <w:rPr>
          <w:b/>
          <w:color w:val="0070C0"/>
        </w:rPr>
        <w:br w:type="textWrapping"/>
      </w:r>
      <w:r>
        <w:rPr>
          <w:b/>
          <w:color w:val="0070C0"/>
        </w:rPr>
        <w:t xml:space="preserve">            map.put(c, map.getOrDefault(c, 0) + 1);</w:t>
      </w:r>
      <w:r>
        <w:rPr>
          <w:b/>
          <w:color w:val="0070C0"/>
        </w:rPr>
        <w:br w:type="textWrapping"/>
      </w:r>
      <w:r>
        <w:rPr>
          <w:b/>
          <w:color w:val="0070C0"/>
        </w:rPr>
        <w:t xml:space="preserve">        }</w:t>
      </w:r>
      <w:r>
        <w:rPr>
          <w:b/>
          <w:color w:val="0070C0"/>
        </w:rPr>
        <w:br w:type="textWrapping"/>
      </w:r>
      <w:r>
        <w:rPr>
          <w:b/>
          <w:color w:val="0070C0"/>
        </w:rPr>
        <w:t xml:space="preserve">        for (Character key : map.keySet()) {</w:t>
      </w:r>
      <w:r>
        <w:rPr>
          <w:b/>
          <w:color w:val="0070C0"/>
        </w:rPr>
        <w:br w:type="textWrapping"/>
      </w:r>
      <w:r>
        <w:rPr>
          <w:b/>
          <w:color w:val="0070C0"/>
        </w:rPr>
        <w:t xml:space="preserve">            System.out.println(key + ": " + map.get(key));</w:t>
      </w:r>
      <w:r>
        <w:rPr>
          <w:b/>
          <w:color w:val="0070C0"/>
        </w:rPr>
        <w:br w:type="textWrapping"/>
      </w:r>
      <w:r>
        <w:rPr>
          <w:b/>
          <w:color w:val="0070C0"/>
        </w:rPr>
        <w:t xml:space="preserve">        }</w:t>
      </w:r>
      <w:r>
        <w:rPr>
          <w:b/>
          <w:color w:val="0070C0"/>
        </w:rPr>
        <w:br w:type="textWrapping"/>
      </w:r>
      <w:r>
        <w:rPr>
          <w:b/>
          <w:color w:val="0070C0"/>
        </w:rPr>
        <w:t xml:space="preserve">    }</w:t>
      </w:r>
      <w:r>
        <w:rPr>
          <w:b/>
          <w:color w:val="0070C0"/>
        </w:rPr>
        <w:br w:type="textWrapping"/>
      </w:r>
      <w:r>
        <w:rPr>
          <w:b/>
          <w:color w:val="0070C0"/>
        </w:rPr>
        <w:t>}</w:t>
      </w:r>
      <w:r>
        <w:rPr>
          <w:b/>
          <w:color w:val="0070C0"/>
        </w:rPr>
        <w:br w:type="textWrapping"/>
      </w:r>
      <w:r>
        <w:rPr>
          <w:b/>
          <w:color w:val="0070C0"/>
        </w:rPr>
        <w:t>```</w:t>
      </w:r>
    </w:p>
    <w:p w14:paraId="2EE294C7">
      <w:r>
        <w:t>第3章 面向对象基础</w:t>
      </w:r>
    </w:p>
    <w:p w14:paraId="56F26164">
      <w:r>
        <w:t>1. 填空题</w:t>
      </w:r>
    </w:p>
    <w:p w14:paraId="2930B2FD">
      <w:r>
        <w:t>(1) 对象是对事物的抽象，而______是对对象的抽象和归纳。</w:t>
      </w:r>
    </w:p>
    <w:p w14:paraId="2B64AAFD">
      <w:r>
        <w:rPr>
          <w:b/>
          <w:color w:val="0070C0"/>
        </w:rPr>
        <w:t>【答案】： 类</w:t>
      </w:r>
    </w:p>
    <w:p w14:paraId="76CD096B">
      <w:r>
        <w:t>(2) 在类体中，变量定义部分所定义的变量称为类的______。</w:t>
      </w:r>
    </w:p>
    <w:p w14:paraId="72BE563E">
      <w:r>
        <w:rPr>
          <w:b/>
          <w:color w:val="0070C0"/>
        </w:rPr>
        <w:t>【答案】： 成员变量（或实例变量）</w:t>
      </w:r>
    </w:p>
    <w:p w14:paraId="5F17BD7C">
      <w:r>
        <w:t>(3) 在Java中，可以使用关键字______来创建类的实例对象。</w:t>
      </w:r>
    </w:p>
    <w:p w14:paraId="46B7ADBA">
      <w:r>
        <w:rPr>
          <w:b/>
          <w:color w:val="0070C0"/>
        </w:rPr>
        <w:t>【答案】： new</w:t>
      </w:r>
    </w:p>
    <w:p w14:paraId="788E479F">
      <w:r>
        <w:t>(4) 在关键字中能代表当前类或对象本身的是______。</w:t>
      </w:r>
    </w:p>
    <w:p w14:paraId="166F4700">
      <w:r>
        <w:rPr>
          <w:b/>
          <w:color w:val="0070C0"/>
        </w:rPr>
        <w:t>【答案】： this</w:t>
      </w:r>
    </w:p>
    <w:p w14:paraId="2AFF25E3">
      <w:r>
        <w:t>(5) ______指那些类定义代码被置于其他类定义中的类。</w:t>
      </w:r>
    </w:p>
    <w:p w14:paraId="345CBD38">
      <w:r>
        <w:rPr>
          <w:b/>
          <w:color w:val="0070C0"/>
        </w:rPr>
        <w:t>【答案】： 内部类</w:t>
      </w:r>
    </w:p>
    <w:p w14:paraId="57B1A5F1">
      <w:r>
        <w:t>2. 选择题</w:t>
      </w:r>
    </w:p>
    <w:p w14:paraId="3D9CFE4C">
      <w:r>
        <w:t>(1) 类的定义必须包含在以下哪种符号之间？ ( )</w:t>
      </w:r>
    </w:p>
    <w:p w14:paraId="2AC10A71">
      <w:r>
        <w:t>A. 小括号()</w:t>
      </w:r>
      <w:r>
        <w:tab/>
      </w:r>
      <w:r>
        <w:tab/>
      </w:r>
      <w:r>
        <w:t>B. 双引号""</w:t>
      </w:r>
      <w:r>
        <w:tab/>
      </w:r>
      <w:r>
        <w:tab/>
      </w:r>
      <w:r>
        <w:t>C. 大括号{}</w:t>
      </w:r>
      <w:r>
        <w:tab/>
      </w:r>
      <w:r>
        <w:tab/>
      </w:r>
      <w:r>
        <w:t>D. 中括号[]</w:t>
      </w:r>
    </w:p>
    <w:p w14:paraId="1AF8D631">
      <w:r>
        <w:rPr>
          <w:b/>
          <w:color w:val="0070C0"/>
        </w:rPr>
        <w:t>【答案】： C</w:t>
      </w:r>
    </w:p>
    <w:p w14:paraId="676B6151">
      <w:r>
        <w:t>(2) 在以下哪种情况下，构造方法被调用？（ ）</w:t>
      </w:r>
    </w:p>
    <w:p w14:paraId="6C3580BD">
      <w:r>
        <w:t>A. 类定义时</w:t>
      </w:r>
      <w:r>
        <w:tab/>
      </w:r>
      <w:r>
        <w:tab/>
      </w:r>
      <w:r>
        <w:t>B. 创建对象时</w:t>
      </w:r>
      <w:r>
        <w:tab/>
      </w:r>
      <w:r>
        <w:tab/>
      </w:r>
      <w:r>
        <w:t>C. 使用对象的属性时</w:t>
      </w:r>
      <w:r>
        <w:tab/>
      </w:r>
      <w:r>
        <w:tab/>
      </w:r>
      <w:r>
        <w:t>D. 使用对象的方法时</w:t>
      </w:r>
    </w:p>
    <w:p w14:paraId="7DE5263A">
      <w:r>
        <w:rPr>
          <w:b/>
          <w:color w:val="0070C0"/>
        </w:rPr>
        <w:t>【答案】： B</w:t>
      </w:r>
    </w:p>
    <w:p w14:paraId="35B1DC76">
      <w:r>
        <w:t>(3) 有一个类B，下面为其构造方法的声明，正确的是（ ）</w:t>
      </w:r>
    </w:p>
    <w:p w14:paraId="1527CC02">
      <w:r>
        <w:t>A. b(int x) {}</w:t>
      </w:r>
      <w:r>
        <w:tab/>
      </w:r>
      <w:r>
        <w:tab/>
      </w:r>
      <w:r>
        <w:t>B. void B(int x) {}</w:t>
      </w:r>
      <w:r>
        <w:tab/>
      </w:r>
      <w:r>
        <w:tab/>
      </w:r>
      <w:r>
        <w:t>C. void b(int x) {}</w:t>
      </w:r>
      <w:r>
        <w:tab/>
      </w:r>
      <w:r>
        <w:tab/>
      </w:r>
      <w:r>
        <w:t>D. B(int x) {}</w:t>
      </w:r>
    </w:p>
    <w:p w14:paraId="6DCFB886">
      <w:r>
        <w:rPr>
          <w:b/>
          <w:color w:val="0070C0"/>
        </w:rPr>
        <w:t>【答案】： D （构造方法没有返回类型，且方法名与类名相同，所以选D）</w:t>
      </w:r>
    </w:p>
    <w:p w14:paraId="0B47BF61">
      <w:r>
        <w:t>(4) 下面哪一种是正确的类声明？（ ）</w:t>
      </w:r>
    </w:p>
    <w:p w14:paraId="5D38E167">
      <w:r>
        <w:t>A. public class Qf{}</w:t>
      </w:r>
      <w:r>
        <w:tab/>
      </w:r>
      <w:r>
        <w:tab/>
      </w:r>
      <w:r>
        <w:t>B. public void QF{}</w:t>
      </w:r>
      <w:r>
        <w:tab/>
      </w:r>
      <w:r>
        <w:tab/>
      </w:r>
      <w:r>
        <w:t>C. public class void max{}</w:t>
      </w:r>
      <w:r>
        <w:tab/>
      </w:r>
      <w:r>
        <w:tab/>
      </w:r>
      <w:r>
        <w:t>D. public class min(){}</w:t>
      </w:r>
    </w:p>
    <w:p w14:paraId="24BD7079">
      <w:r>
        <w:rPr>
          <w:b/>
          <w:color w:val="0070C0"/>
        </w:rPr>
        <w:t>【答案】： A （B、C、D的类声明格式错误）</w:t>
      </w:r>
    </w:p>
    <w:p w14:paraId="4ECB01FD">
      <w:r>
        <w:t>(5) 定义外部类时不能用到的关键字是（ ）</w:t>
      </w:r>
    </w:p>
    <w:p w14:paraId="29076E7F">
      <w:r>
        <w:t>A. final</w:t>
      </w:r>
      <w:r>
        <w:tab/>
      </w:r>
      <w:r>
        <w:tab/>
      </w:r>
      <w:r>
        <w:t>B. public</w:t>
      </w:r>
      <w:r>
        <w:tab/>
      </w:r>
      <w:r>
        <w:tab/>
      </w:r>
      <w:r>
        <w:t>C. protected</w:t>
      </w:r>
      <w:r>
        <w:tab/>
      </w:r>
      <w:r>
        <w:tab/>
      </w:r>
      <w:r>
        <w:t>D. abstract</w:t>
      </w:r>
    </w:p>
    <w:p w14:paraId="3400904C">
      <w:r>
        <w:rPr>
          <w:b/>
          <w:color w:val="0070C0"/>
        </w:rPr>
        <w:t>【答案】： C （外部类不能用protected修饰）</w:t>
      </w:r>
    </w:p>
    <w:p w14:paraId="4A26BE64">
      <w:r>
        <w:t>3. 简答题</w:t>
      </w:r>
    </w:p>
    <w:p w14:paraId="62955B0D">
      <w:r>
        <w:t>(1) 什么是面向对象？</w:t>
      </w:r>
    </w:p>
    <w:p w14:paraId="51E9F734">
      <w:r>
        <w:rPr>
          <w:b/>
          <w:color w:val="0070C0"/>
        </w:rPr>
        <w:t>【答案】： 面向对象是一种编程思想，将现实世界的事物抽象为对象，通过对象之间的交互来设计软件。具有封装、继承、多态三大特征。</w:t>
      </w:r>
    </w:p>
    <w:p w14:paraId="1979EE76">
      <w:r>
        <w:t>(2) 构造方法与普通成员方法的区别是什么？</w:t>
      </w:r>
    </w:p>
    <w:p w14:paraId="21D0D26C">
      <w:r>
        <w:rPr>
          <w:b/>
          <w:color w:val="0070C0"/>
        </w:rPr>
        <w:t>【答案】： 1. 构造方法名必须与类名相同；2. 没有返回类型说明（连void都没有）；3. 随着对象的实例化自动调用，而普通方法需要对象主动调用。</w:t>
      </w:r>
    </w:p>
    <w:p w14:paraId="510DF410">
      <w:r>
        <w:t>(3) 什么是垃圾回收机制？</w:t>
      </w:r>
    </w:p>
    <w:p w14:paraId="78263556">
      <w:r>
        <w:rPr>
          <w:b/>
          <w:color w:val="0070C0"/>
        </w:rPr>
        <w:t>【答案】： 是Java虚拟机自动回收不可达对象所占内存空间的机制，减轻了程序员手动管理内存的负担，防止内存泄漏。</w:t>
      </w:r>
    </w:p>
    <w:p w14:paraId="7CA648C2">
      <w:r>
        <w:t>(4) 类与对象之间的关系是什么样的？</w:t>
      </w:r>
    </w:p>
    <w:p w14:paraId="2802577B">
      <w:r>
        <w:rPr>
          <w:b/>
          <w:color w:val="0070C0"/>
        </w:rPr>
        <w:t>【答案】： 类是对象的抽象模板，对象是类的具体实例。类定义了对象的属性和行为。</w:t>
      </w:r>
    </w:p>
    <w:p w14:paraId="0EF98EE4">
      <w:r>
        <w:t>4. 编程题</w:t>
      </w:r>
    </w:p>
    <w:p w14:paraId="1CA3DBD9">
      <w:r>
        <w:t>(1) 书架上有30本书，箱子中有40本书，把书架上的书全部放进箱子，使用带参数的方法计算箱子里书的总数。</w:t>
      </w:r>
    </w:p>
    <w:p w14:paraId="79ADF48B">
      <w:r>
        <w:rPr>
          <w:b/>
          <w:color w:val="0070C0"/>
        </w:rPr>
        <w:t>【答案】： ```java</w:t>
      </w:r>
      <w:r>
        <w:rPr>
          <w:b/>
          <w:color w:val="0070C0"/>
        </w:rPr>
        <w:br w:type="textWrapping"/>
      </w:r>
      <w:r>
        <w:rPr>
          <w:b/>
          <w:color w:val="0070C0"/>
        </w:rPr>
        <w:t>public class BookBox {</w:t>
      </w:r>
      <w:r>
        <w:rPr>
          <w:b/>
          <w:color w:val="0070C0"/>
        </w:rPr>
        <w:br w:type="textWrapping"/>
      </w:r>
      <w:r>
        <w:rPr>
          <w:b/>
          <w:color w:val="0070C0"/>
        </w:rPr>
        <w:t xml:space="preserve">    public int addBooks(int currentBoxBooks, int shelfBooks) {</w:t>
      </w:r>
      <w:r>
        <w:rPr>
          <w:b/>
          <w:color w:val="0070C0"/>
        </w:rPr>
        <w:br w:type="textWrapping"/>
      </w:r>
      <w:r>
        <w:rPr>
          <w:b/>
          <w:color w:val="0070C0"/>
        </w:rPr>
        <w:t xml:space="preserve">        return currentBoxBooks + shelfBooks;</w:t>
      </w:r>
      <w:r>
        <w:rPr>
          <w:b/>
          <w:color w:val="0070C0"/>
        </w:rPr>
        <w:br w:type="textWrapping"/>
      </w:r>
      <w:r>
        <w:rPr>
          <w:b/>
          <w:color w:val="0070C0"/>
        </w:rPr>
        <w:t xml:space="preserve">    }</w:t>
      </w:r>
      <w:r>
        <w:rPr>
          <w:b/>
          <w:color w:val="0070C0"/>
        </w:rPr>
        <w:br w:type="textWrapping"/>
      </w:r>
      <w:r>
        <w:rPr>
          <w:b/>
          <w:color w:val="0070C0"/>
        </w:rPr>
        <w:t xml:space="preserve">    public static void main(String[] args) {</w:t>
      </w:r>
      <w:r>
        <w:rPr>
          <w:b/>
          <w:color w:val="0070C0"/>
        </w:rPr>
        <w:br w:type="textWrapping"/>
      </w:r>
      <w:r>
        <w:rPr>
          <w:b/>
          <w:color w:val="0070C0"/>
        </w:rPr>
        <w:t xml:space="preserve">        BookBox box = new BookBox();</w:t>
      </w:r>
      <w:r>
        <w:rPr>
          <w:b/>
          <w:color w:val="0070C0"/>
        </w:rPr>
        <w:br w:type="textWrapping"/>
      </w:r>
      <w:r>
        <w:rPr>
          <w:b/>
          <w:color w:val="0070C0"/>
        </w:rPr>
        <w:t xml:space="preserve">        int total = box.addBooks(40, 30);</w:t>
      </w:r>
      <w:r>
        <w:rPr>
          <w:b/>
          <w:color w:val="0070C0"/>
        </w:rPr>
        <w:br w:type="textWrapping"/>
      </w:r>
      <w:r>
        <w:rPr>
          <w:b/>
          <w:color w:val="0070C0"/>
        </w:rPr>
        <w:t xml:space="preserve">        System.out.println("箱子里书的总数: " + total);</w:t>
      </w:r>
      <w:r>
        <w:rPr>
          <w:b/>
          <w:color w:val="0070C0"/>
        </w:rPr>
        <w:br w:type="textWrapping"/>
      </w:r>
      <w:r>
        <w:rPr>
          <w:b/>
          <w:color w:val="0070C0"/>
        </w:rPr>
        <w:t xml:space="preserve">    }</w:t>
      </w:r>
      <w:r>
        <w:rPr>
          <w:b/>
          <w:color w:val="0070C0"/>
        </w:rPr>
        <w:br w:type="textWrapping"/>
      </w:r>
      <w:r>
        <w:rPr>
          <w:b/>
          <w:color w:val="0070C0"/>
        </w:rPr>
        <w:t>}</w:t>
      </w:r>
      <w:r>
        <w:rPr>
          <w:b/>
          <w:color w:val="0070C0"/>
        </w:rPr>
        <w:br w:type="textWrapping"/>
      </w:r>
      <w:r>
        <w:rPr>
          <w:b/>
          <w:color w:val="0070C0"/>
        </w:rPr>
        <w:t>```</w:t>
      </w:r>
    </w:p>
    <w:p w14:paraId="568C4DAE">
      <w:r>
        <w:t>(2) 设计加油站类和汽车类，加油站提供给汽车加油的方法，参数为剩余的汽油数量。每次执行加油的方法，汽车的剩余油量都会加2。</w:t>
      </w:r>
    </w:p>
    <w:p w14:paraId="05618E58">
      <w:r>
        <w:rPr>
          <w:b/>
          <w:color w:val="0070C0"/>
        </w:rPr>
        <w:t>【答案】： ```java</w:t>
      </w:r>
      <w:r>
        <w:rPr>
          <w:b/>
          <w:color w:val="0070C0"/>
        </w:rPr>
        <w:br w:type="textWrapping"/>
      </w:r>
      <w:r>
        <w:rPr>
          <w:b/>
          <w:color w:val="0070C0"/>
        </w:rPr>
        <w:t>class Car {</w:t>
      </w:r>
      <w:r>
        <w:rPr>
          <w:b/>
          <w:color w:val="0070C0"/>
        </w:rPr>
        <w:br w:type="textWrapping"/>
      </w:r>
      <w:r>
        <w:rPr>
          <w:b/>
          <w:color w:val="0070C0"/>
        </w:rPr>
        <w:t xml:space="preserve">    int gasRemain;</w:t>
      </w:r>
      <w:r>
        <w:rPr>
          <w:b/>
          <w:color w:val="0070C0"/>
        </w:rPr>
        <w:br w:type="textWrapping"/>
      </w:r>
      <w:r>
        <w:rPr>
          <w:b/>
          <w:color w:val="0070C0"/>
        </w:rPr>
        <w:t xml:space="preserve">    public Car(int gasRemain) { this.gasRemain = gasRemain; }</w:t>
      </w:r>
      <w:r>
        <w:rPr>
          <w:b/>
          <w:color w:val="0070C0"/>
        </w:rPr>
        <w:br w:type="textWrapping"/>
      </w:r>
      <w:r>
        <w:rPr>
          <w:b/>
          <w:color w:val="0070C0"/>
        </w:rPr>
        <w:t>}</w:t>
      </w:r>
      <w:r>
        <w:rPr>
          <w:b/>
          <w:color w:val="0070C0"/>
        </w:rPr>
        <w:br w:type="textWrapping"/>
      </w:r>
      <w:r>
        <w:rPr>
          <w:b/>
          <w:color w:val="0070C0"/>
        </w:rPr>
        <w:t>class GasStation {</w:t>
      </w:r>
      <w:r>
        <w:rPr>
          <w:b/>
          <w:color w:val="0070C0"/>
        </w:rPr>
        <w:br w:type="textWrapping"/>
      </w:r>
      <w:r>
        <w:rPr>
          <w:b/>
          <w:color w:val="0070C0"/>
        </w:rPr>
        <w:t xml:space="preserve">    public void addGas(Car car) {</w:t>
      </w:r>
      <w:r>
        <w:rPr>
          <w:b/>
          <w:color w:val="0070C0"/>
        </w:rPr>
        <w:br w:type="textWrapping"/>
      </w:r>
      <w:r>
        <w:rPr>
          <w:b/>
          <w:color w:val="0070C0"/>
        </w:rPr>
        <w:t xml:space="preserve">        car.gasRemain += 2;</w:t>
      </w:r>
      <w:r>
        <w:rPr>
          <w:b/>
          <w:color w:val="0070C0"/>
        </w:rPr>
        <w:br w:type="textWrapping"/>
      </w:r>
      <w:r>
        <w:rPr>
          <w:b/>
          <w:color w:val="0070C0"/>
        </w:rPr>
        <w:t xml:space="preserve">        System.out.println("加油后，汽车剩余油量: " + car.gasRemain);</w:t>
      </w:r>
      <w:r>
        <w:rPr>
          <w:b/>
          <w:color w:val="0070C0"/>
        </w:rPr>
        <w:br w:type="textWrapping"/>
      </w:r>
      <w:r>
        <w:rPr>
          <w:b/>
          <w:color w:val="0070C0"/>
        </w:rPr>
        <w:t xml:space="preserve">    }</w:t>
      </w:r>
      <w:r>
        <w:rPr>
          <w:b/>
          <w:color w:val="0070C0"/>
        </w:rPr>
        <w:br w:type="textWrapping"/>
      </w:r>
      <w:r>
        <w:rPr>
          <w:b/>
          <w:color w:val="0070C0"/>
        </w:rPr>
        <w:t>}</w:t>
      </w:r>
      <w:r>
        <w:rPr>
          <w:b/>
          <w:color w:val="0070C0"/>
        </w:rPr>
        <w:br w:type="textWrapping"/>
      </w:r>
      <w:r>
        <w:rPr>
          <w:b/>
          <w:color w:val="0070C0"/>
        </w:rPr>
        <w:t>```</w:t>
      </w:r>
    </w:p>
    <w:p w14:paraId="38C3B1AE">
      <w:r>
        <w:t>(3) 创建信用卡类，有两个成员变量，分别是卡号和密码。如果用户开户时没有设置初始密码，则使用"123321"作为初始密码。设计两个不同的构造方法，分别用于用户开户设置密码和未设置密码两种情况。</w:t>
      </w:r>
    </w:p>
    <w:p w14:paraId="40154EB0">
      <w:r>
        <w:rPr>
          <w:b/>
          <w:color w:val="0070C0"/>
        </w:rPr>
        <w:t>【答案】： ```java</w:t>
      </w:r>
      <w:r>
        <w:rPr>
          <w:b/>
          <w:color w:val="0070C0"/>
        </w:rPr>
        <w:br w:type="textWrapping"/>
      </w:r>
      <w:r>
        <w:rPr>
          <w:b/>
          <w:color w:val="0070C0"/>
        </w:rPr>
        <w:t>public class CreditCard {</w:t>
      </w:r>
      <w:r>
        <w:rPr>
          <w:b/>
          <w:color w:val="0070C0"/>
        </w:rPr>
        <w:br w:type="textWrapping"/>
      </w:r>
      <w:r>
        <w:rPr>
          <w:b/>
          <w:color w:val="0070C0"/>
        </w:rPr>
        <w:t xml:space="preserve">    String cardNo;</w:t>
      </w:r>
      <w:r>
        <w:rPr>
          <w:b/>
          <w:color w:val="0070C0"/>
        </w:rPr>
        <w:br w:type="textWrapping"/>
      </w:r>
      <w:r>
        <w:rPr>
          <w:b/>
          <w:color w:val="0070C0"/>
        </w:rPr>
        <w:t xml:space="preserve">    String password;</w:t>
      </w:r>
      <w:r>
        <w:rPr>
          <w:b/>
          <w:color w:val="0070C0"/>
        </w:rPr>
        <w:br w:type="textWrapping"/>
      </w:r>
      <w:r>
        <w:rPr>
          <w:b/>
          <w:color w:val="0070C0"/>
        </w:rPr>
        <w:t xml:space="preserve">    public CreditCard(String cardNo, String password) {</w:t>
      </w:r>
      <w:r>
        <w:rPr>
          <w:b/>
          <w:color w:val="0070C0"/>
        </w:rPr>
        <w:br w:type="textWrapping"/>
      </w:r>
      <w:r>
        <w:rPr>
          <w:b/>
          <w:color w:val="0070C0"/>
        </w:rPr>
        <w:t xml:space="preserve">        this.cardNo = cardNo;</w:t>
      </w:r>
      <w:r>
        <w:rPr>
          <w:b/>
          <w:color w:val="0070C0"/>
        </w:rPr>
        <w:br w:type="textWrapping"/>
      </w:r>
      <w:r>
        <w:rPr>
          <w:b/>
          <w:color w:val="0070C0"/>
        </w:rPr>
        <w:t xml:space="preserve">        this.password = password;</w:t>
      </w:r>
      <w:r>
        <w:rPr>
          <w:b/>
          <w:color w:val="0070C0"/>
        </w:rPr>
        <w:br w:type="textWrapping"/>
      </w:r>
      <w:r>
        <w:rPr>
          <w:b/>
          <w:color w:val="0070C0"/>
        </w:rPr>
        <w:t xml:space="preserve">    }</w:t>
      </w:r>
      <w:r>
        <w:rPr>
          <w:b/>
          <w:color w:val="0070C0"/>
        </w:rPr>
        <w:br w:type="textWrapping"/>
      </w:r>
      <w:r>
        <w:rPr>
          <w:b/>
          <w:color w:val="0070C0"/>
        </w:rPr>
        <w:t xml:space="preserve">    public CreditCard(String cardNo) {</w:t>
      </w:r>
      <w:r>
        <w:rPr>
          <w:b/>
          <w:color w:val="0070C0"/>
        </w:rPr>
        <w:br w:type="textWrapping"/>
      </w:r>
      <w:r>
        <w:rPr>
          <w:b/>
          <w:color w:val="0070C0"/>
        </w:rPr>
        <w:t xml:space="preserve">        this.cardNo = cardNo;</w:t>
      </w:r>
      <w:r>
        <w:rPr>
          <w:b/>
          <w:color w:val="0070C0"/>
        </w:rPr>
        <w:br w:type="textWrapping"/>
      </w:r>
      <w:r>
        <w:rPr>
          <w:b/>
          <w:color w:val="0070C0"/>
        </w:rPr>
        <w:t xml:space="preserve">        this.password = "123321";</w:t>
      </w:r>
      <w:r>
        <w:rPr>
          <w:b/>
          <w:color w:val="0070C0"/>
        </w:rPr>
        <w:br w:type="textWrapping"/>
      </w:r>
      <w:r>
        <w:rPr>
          <w:b/>
          <w:color w:val="0070C0"/>
        </w:rPr>
        <w:t xml:space="preserve">    }</w:t>
      </w:r>
      <w:r>
        <w:rPr>
          <w:b/>
          <w:color w:val="0070C0"/>
        </w:rPr>
        <w:br w:type="textWrapping"/>
      </w:r>
      <w:r>
        <w:rPr>
          <w:b/>
          <w:color w:val="0070C0"/>
        </w:rPr>
        <w:t>}</w:t>
      </w:r>
      <w:r>
        <w:rPr>
          <w:b/>
          <w:color w:val="0070C0"/>
        </w:rPr>
        <w:br w:type="textWrapping"/>
      </w:r>
      <w:r>
        <w:rPr>
          <w:b/>
          <w:color w:val="0070C0"/>
        </w:rPr>
        <w:t>```</w:t>
      </w:r>
    </w:p>
    <w:p w14:paraId="4C3FC9E8">
      <w:r>
        <w:t>(4) 设计手机类，手机有一个拨打电话的静态方法，此方法与手机的品牌和手机的型号无关。</w:t>
      </w:r>
    </w:p>
    <w:p w14:paraId="0852B991">
      <w:r>
        <w:rPr>
          <w:b/>
          <w:color w:val="0070C0"/>
        </w:rPr>
        <w:t>【答案】： ```java</w:t>
      </w:r>
      <w:r>
        <w:rPr>
          <w:b/>
          <w:color w:val="0070C0"/>
        </w:rPr>
        <w:br w:type="textWrapping"/>
      </w:r>
      <w:r>
        <w:rPr>
          <w:b/>
          <w:color w:val="0070C0"/>
        </w:rPr>
        <w:t>public class Phone {</w:t>
      </w:r>
      <w:r>
        <w:rPr>
          <w:b/>
          <w:color w:val="0070C0"/>
        </w:rPr>
        <w:br w:type="textWrapping"/>
      </w:r>
      <w:r>
        <w:rPr>
          <w:b/>
          <w:color w:val="0070C0"/>
        </w:rPr>
        <w:t xml:space="preserve">    public static void call() {</w:t>
      </w:r>
      <w:r>
        <w:rPr>
          <w:b/>
          <w:color w:val="0070C0"/>
        </w:rPr>
        <w:br w:type="textWrapping"/>
      </w:r>
      <w:r>
        <w:rPr>
          <w:b/>
          <w:color w:val="0070C0"/>
        </w:rPr>
        <w:t xml:space="preserve">        System.out.println("拨打电话");</w:t>
      </w:r>
      <w:r>
        <w:rPr>
          <w:b/>
          <w:color w:val="0070C0"/>
        </w:rPr>
        <w:br w:type="textWrapping"/>
      </w:r>
      <w:r>
        <w:rPr>
          <w:b/>
          <w:color w:val="0070C0"/>
        </w:rPr>
        <w:t xml:space="preserve">    }</w:t>
      </w:r>
      <w:r>
        <w:rPr>
          <w:b/>
          <w:color w:val="0070C0"/>
        </w:rPr>
        <w:br w:type="textWrapping"/>
      </w:r>
      <w:r>
        <w:rPr>
          <w:b/>
          <w:color w:val="0070C0"/>
        </w:rPr>
        <w:t>}</w:t>
      </w:r>
      <w:r>
        <w:rPr>
          <w:b/>
          <w:color w:val="0070C0"/>
        </w:rPr>
        <w:br w:type="textWrapping"/>
      </w:r>
      <w:r>
        <w:rPr>
          <w:b/>
          <w:color w:val="0070C0"/>
        </w:rPr>
        <w:t>```</w:t>
      </w:r>
    </w:p>
    <w:p w14:paraId="70D35676">
      <w:r>
        <w:t>第4章 继承与多态</w:t>
      </w:r>
    </w:p>
    <w:p w14:paraId="47F875C0">
      <w:r>
        <w:t>1. 填空题</w:t>
      </w:r>
    </w:p>
    <w:p w14:paraId="03059B3F">
      <w:r>
        <w:t>(1) 如果在子类中需要访问父类的被重写方法，可以通过______关键字来实现。</w:t>
      </w:r>
    </w:p>
    <w:p w14:paraId="110EFF6D">
      <w:r>
        <w:rPr>
          <w:b/>
          <w:color w:val="0070C0"/>
        </w:rPr>
        <w:t>【答案】： super</w:t>
      </w:r>
    </w:p>
    <w:p w14:paraId="761578DA">
      <w:r>
        <w:t>(2) Java中使用______关键字来实现类的继承。</w:t>
      </w:r>
    </w:p>
    <w:p w14:paraId="2D74AD69">
      <w:r>
        <w:rPr>
          <w:b/>
          <w:color w:val="0070C0"/>
        </w:rPr>
        <w:t>【答案】： extends</w:t>
      </w:r>
    </w:p>
    <w:p w14:paraId="4E26790B">
      <w:r>
        <w:t>(3) Java语言中______是所有类的根。</w:t>
      </w:r>
    </w:p>
    <w:p w14:paraId="228B0C90">
      <w:r>
        <w:rPr>
          <w:b/>
          <w:color w:val="0070C0"/>
        </w:rPr>
        <w:t>【答案】： Object</w:t>
      </w:r>
    </w:p>
    <w:p w14:paraId="161F9312">
      <w:r>
        <w:t>(4) 类成员的访问控制符有______、______、______和默认4种。</w:t>
      </w:r>
    </w:p>
    <w:p w14:paraId="57D4AE8A">
      <w:r>
        <w:rPr>
          <w:b/>
          <w:color w:val="0070C0"/>
        </w:rPr>
        <w:t>【答案】： public, protected, private</w:t>
      </w:r>
    </w:p>
    <w:p w14:paraId="107195B2">
      <w:r>
        <w:t>(5) 当一个类的修饰符为______时，说明该类不能被继承，即不能有子类。</w:t>
      </w:r>
    </w:p>
    <w:p w14:paraId="463114AB">
      <w:r>
        <w:rPr>
          <w:b/>
          <w:color w:val="0070C0"/>
        </w:rPr>
        <w:t>【答案】： final</w:t>
      </w:r>
    </w:p>
    <w:p w14:paraId="50496DBF">
      <w:r>
        <w:t>2. 选择题</w:t>
      </w:r>
    </w:p>
    <w:p w14:paraId="25B4AF1C">
      <w:r>
        <w:t>(1) 下列选项中，表示数据或方法只能被本类访问的修饰符是（ ）</w:t>
      </w:r>
    </w:p>
    <w:p w14:paraId="2D6709C8">
      <w:r>
        <w:t>A. public</w:t>
      </w:r>
      <w:r>
        <w:tab/>
      </w:r>
      <w:r>
        <w:tab/>
      </w:r>
      <w:r>
        <w:t>B. protected</w:t>
      </w:r>
      <w:r>
        <w:tab/>
      </w:r>
      <w:r>
        <w:tab/>
      </w:r>
      <w:r>
        <w:t>C. private</w:t>
      </w:r>
      <w:r>
        <w:tab/>
      </w:r>
      <w:r>
        <w:tab/>
      </w:r>
      <w:r>
        <w:t>D. final</w:t>
      </w:r>
    </w:p>
    <w:p w14:paraId="53548B54">
      <w:r>
        <w:rPr>
          <w:b/>
          <w:color w:val="0070C0"/>
        </w:rPr>
        <w:t>【答案】： C</w:t>
      </w:r>
    </w:p>
    <w:p w14:paraId="6E8489DE">
      <w:r>
        <w:t>(2) 关键字（ ）表明一个对象或变量在初始化后不能修改。</w:t>
      </w:r>
    </w:p>
    <w:p w14:paraId="21B676B0">
      <w:r>
        <w:t>A. extends</w:t>
      </w:r>
      <w:r>
        <w:tab/>
      </w:r>
      <w:r>
        <w:tab/>
      </w:r>
      <w:r>
        <w:t>B. final</w:t>
      </w:r>
      <w:r>
        <w:tab/>
      </w:r>
      <w:r>
        <w:tab/>
      </w:r>
      <w:r>
        <w:t>C. this</w:t>
      </w:r>
      <w:r>
        <w:tab/>
      </w:r>
      <w:r>
        <w:tab/>
      </w:r>
      <w:r>
        <w:t>D. finalize</w:t>
      </w:r>
    </w:p>
    <w:p w14:paraId="3DDD520D">
      <w:r>
        <w:rPr>
          <w:b/>
          <w:color w:val="0070C0"/>
        </w:rPr>
        <w:t>【答案】： B</w:t>
      </w:r>
    </w:p>
    <w:p w14:paraId="4973B06A">
      <w:r>
        <w:t>(3) 已知类关系如下：</w:t>
      </w:r>
    </w:p>
    <w:p w14:paraId="01FC19D2">
      <w:r>
        <w:t>Class Employee()Class Manager extends Employee()Class Director extends Employee()则下列语句正确的是：（ ）</w:t>
      </w:r>
    </w:p>
    <w:p w14:paraId="1C379772">
      <w:r>
        <w:t>A. Employee e = new Manager();B. Director d=new Manager();C. Director d=new Employee();D. Manager m=new Director();</w:t>
      </w:r>
    </w:p>
    <w:p w14:paraId="414D3798">
      <w:r>
        <w:rPr>
          <w:b/>
          <w:color w:val="0070C0"/>
        </w:rPr>
        <w:t>【答案】： A （Manager是Employee的子类，所以Employee引用可以指向Manager对象）</w:t>
      </w:r>
    </w:p>
    <w:p w14:paraId="43FEDB64">
      <w:r>
        <w:t>(4) 关于Java中的继承，下列说法错误的是（ ）</w:t>
      </w:r>
    </w:p>
    <w:p w14:paraId="29D8A785">
      <w:r>
        <w:t>A. 继承是面向对象编程的核心特征之一，通过继承可以更有效地组织程序结构B. 继承使得程序员可以在原有类的基础上很快设计出一个功能更强的新类，而不必从头开始，避免了重复工作C. 每一次继承时，子类都会自动拥有父类的属性和方法，同时也可以加入自己的一些特性，使得子类更具体、功能更强大D. 继承一般有多重继承和单一继承两种方式，在单一继承中每一个类最多只有一个父类，而多重继承则可以有多个父类。Java中的类都采用多重继承</w:t>
      </w:r>
    </w:p>
    <w:p w14:paraId="7620C069">
      <w:r>
        <w:rPr>
          <w:b/>
          <w:color w:val="0070C0"/>
        </w:rPr>
        <w:t>【答案】： D （Java中类只支持单一继承，接口支持多继承）</w:t>
      </w:r>
    </w:p>
    <w:p w14:paraId="788ED613">
      <w:r>
        <w:t>(5) 能作为类的修饰符，也能作为类成员的修饰符的是（ ）</w:t>
      </w:r>
    </w:p>
    <w:p w14:paraId="73CDFF03">
      <w:r>
        <w:t>A. public</w:t>
      </w:r>
      <w:r>
        <w:tab/>
      </w:r>
      <w:r>
        <w:tab/>
      </w:r>
      <w:r>
        <w:t>B. extends</w:t>
      </w:r>
      <w:r>
        <w:tab/>
      </w:r>
      <w:r>
        <w:tab/>
      </w:r>
      <w:r>
        <w:t>C. Float</w:t>
      </w:r>
      <w:r>
        <w:tab/>
      </w:r>
      <w:r>
        <w:tab/>
      </w:r>
      <w:r>
        <w:t>D. static</w:t>
      </w:r>
    </w:p>
    <w:p w14:paraId="54CC002B">
      <w:r>
        <w:rPr>
          <w:b/>
          <w:color w:val="0070C0"/>
        </w:rPr>
        <w:t>【答案】： A （public既可以修饰类也可以修饰成员；而extends用于继承，Float是类，static只能修饰成员）</w:t>
      </w:r>
    </w:p>
    <w:p w14:paraId="51D65E29">
      <w:r>
        <w:t>3. 简答题</w:t>
      </w:r>
    </w:p>
    <w:p w14:paraId="37E567F3">
      <w:r>
        <w:t>(1) 什么是继承？</w:t>
      </w:r>
    </w:p>
    <w:p w14:paraId="3103716B">
      <w:r>
        <w:rPr>
          <w:b/>
          <w:color w:val="0070C0"/>
        </w:rPr>
        <w:t>【答案】： 继承是子类自动获得父类非私有属性和方法的机制，是代码复用的重要手段，体现了“is-a”的关系。</w:t>
      </w:r>
    </w:p>
    <w:p w14:paraId="43C3BB06">
      <w:r>
        <w:t>(2) 什么是多态？</w:t>
      </w:r>
    </w:p>
    <w:p w14:paraId="6ACF5BB5">
      <w:r>
        <w:rPr>
          <w:b/>
          <w:color w:val="0070C0"/>
        </w:rPr>
        <w:t>【答案】： 多态是指同一行为具有多个不同表现形式或形态的能力。通常体现为：父类引用指向子类对象，调用被重写的方法时表现出子类的行为。</w:t>
      </w:r>
    </w:p>
    <w:p w14:paraId="52BB543B">
      <w:r>
        <w:t>(3) 请简述方法的重载与重写的区别。</w:t>
      </w:r>
    </w:p>
    <w:p w14:paraId="384496F5">
      <w:r>
        <w:rPr>
          <w:b/>
          <w:color w:val="0070C0"/>
        </w:rPr>
        <w:t>【答案】： 重载(Overload)在同一个类中，方法名相同，参数列表不同（个数、类型、顺序），与返回值无关。重写(Override)发生在子父类中，方法名、参数列表必须相同，返回值和抛出异常范围要小于等于父类，访问修饰符大于等于父类。</w:t>
      </w:r>
    </w:p>
    <w:p w14:paraId="37766098">
      <w:r>
        <w:t>4. 编程题</w:t>
      </w:r>
    </w:p>
    <w:p w14:paraId="77CE0E80">
      <w:r>
        <w:t>(1) 创建银行卡类，并设计银行卡的两个子类：储蓄卡和信用卡。</w:t>
      </w:r>
    </w:p>
    <w:p w14:paraId="1DFF1292">
      <w:r>
        <w:rPr>
          <w:b/>
          <w:color w:val="0070C0"/>
        </w:rPr>
        <w:t>【答案】： ```java</w:t>
      </w:r>
      <w:r>
        <w:rPr>
          <w:b/>
          <w:color w:val="0070C0"/>
        </w:rPr>
        <w:br w:type="textWrapping"/>
      </w:r>
      <w:r>
        <w:rPr>
          <w:b/>
          <w:color w:val="0070C0"/>
        </w:rPr>
        <w:t>class BankCard { }</w:t>
      </w:r>
      <w:r>
        <w:rPr>
          <w:b/>
          <w:color w:val="0070C0"/>
        </w:rPr>
        <w:br w:type="textWrapping"/>
      </w:r>
      <w:r>
        <w:rPr>
          <w:b/>
          <w:color w:val="0070C0"/>
        </w:rPr>
        <w:t>class DebitCard extends BankCard { }</w:t>
      </w:r>
      <w:r>
        <w:rPr>
          <w:b/>
          <w:color w:val="0070C0"/>
        </w:rPr>
        <w:br w:type="textWrapping"/>
      </w:r>
      <w:r>
        <w:rPr>
          <w:b/>
          <w:color w:val="0070C0"/>
        </w:rPr>
        <w:t>class CreditCard extends BankCard { }</w:t>
      </w:r>
      <w:r>
        <w:rPr>
          <w:b/>
          <w:color w:val="0070C0"/>
        </w:rPr>
        <w:br w:type="textWrapping"/>
      </w:r>
      <w:r>
        <w:rPr>
          <w:b/>
          <w:color w:val="0070C0"/>
        </w:rPr>
        <w:t>```</w:t>
      </w:r>
    </w:p>
    <w:p w14:paraId="6AC67F0D">
      <w:r>
        <w:t>(2) 定义一个交通工具类，作为父类，类中有移动的方法，输出"交通工具可以移动"；设计交通工具类的两个子类——火车类和汽车类，并在子类中重写父类移动的方法，分别输出"火车在铁轨上行驶"和"汽车在公路上行驶"。</w:t>
      </w:r>
    </w:p>
    <w:p w14:paraId="6C61BF34">
      <w:r>
        <w:rPr>
          <w:b/>
          <w:color w:val="0070C0"/>
        </w:rPr>
        <w:t>【答案】： ```java</w:t>
      </w:r>
      <w:r>
        <w:rPr>
          <w:b/>
          <w:color w:val="0070C0"/>
        </w:rPr>
        <w:br w:type="textWrapping"/>
      </w:r>
      <w:r>
        <w:rPr>
          <w:b/>
          <w:color w:val="0070C0"/>
        </w:rPr>
        <w:t>class Vehicle {</w:t>
      </w:r>
      <w:r>
        <w:rPr>
          <w:b/>
          <w:color w:val="0070C0"/>
        </w:rPr>
        <w:br w:type="textWrapping"/>
      </w:r>
      <w:r>
        <w:rPr>
          <w:b/>
          <w:color w:val="0070C0"/>
        </w:rPr>
        <w:t xml:space="preserve">    public void move() {</w:t>
      </w:r>
      <w:r>
        <w:rPr>
          <w:b/>
          <w:color w:val="0070C0"/>
        </w:rPr>
        <w:br w:type="textWrapping"/>
      </w:r>
      <w:r>
        <w:rPr>
          <w:b/>
          <w:color w:val="0070C0"/>
        </w:rPr>
        <w:t xml:space="preserve">        System.out.println("交通工具可以移动");</w:t>
      </w:r>
      <w:r>
        <w:rPr>
          <w:b/>
          <w:color w:val="0070C0"/>
        </w:rPr>
        <w:br w:type="textWrapping"/>
      </w:r>
      <w:r>
        <w:rPr>
          <w:b/>
          <w:color w:val="0070C0"/>
        </w:rPr>
        <w:t xml:space="preserve">    }</w:t>
      </w:r>
      <w:r>
        <w:rPr>
          <w:b/>
          <w:color w:val="0070C0"/>
        </w:rPr>
        <w:br w:type="textWrapping"/>
      </w:r>
      <w:r>
        <w:rPr>
          <w:b/>
          <w:color w:val="0070C0"/>
        </w:rPr>
        <w:t>}</w:t>
      </w:r>
      <w:r>
        <w:rPr>
          <w:b/>
          <w:color w:val="0070C0"/>
        </w:rPr>
        <w:br w:type="textWrapping"/>
      </w:r>
      <w:r>
        <w:rPr>
          <w:b/>
          <w:color w:val="0070C0"/>
        </w:rPr>
        <w:t>class Train extends Vehicle {</w:t>
      </w:r>
      <w:r>
        <w:rPr>
          <w:b/>
          <w:color w:val="0070C0"/>
        </w:rPr>
        <w:br w:type="textWrapping"/>
      </w:r>
      <w:r>
        <w:rPr>
          <w:b/>
          <w:color w:val="0070C0"/>
        </w:rPr>
        <w:t xml:space="preserve">    @Override</w:t>
      </w:r>
      <w:r>
        <w:rPr>
          <w:b/>
          <w:color w:val="0070C0"/>
        </w:rPr>
        <w:br w:type="textWrapping"/>
      </w:r>
      <w:r>
        <w:rPr>
          <w:b/>
          <w:color w:val="0070C0"/>
        </w:rPr>
        <w:t xml:space="preserve">    public void move() {</w:t>
      </w:r>
      <w:r>
        <w:rPr>
          <w:b/>
          <w:color w:val="0070C0"/>
        </w:rPr>
        <w:br w:type="textWrapping"/>
      </w:r>
      <w:r>
        <w:rPr>
          <w:b/>
          <w:color w:val="0070C0"/>
        </w:rPr>
        <w:t xml:space="preserve">        System.out.println("火车在铁轨上行驶");</w:t>
      </w:r>
      <w:r>
        <w:rPr>
          <w:b/>
          <w:color w:val="0070C0"/>
        </w:rPr>
        <w:br w:type="textWrapping"/>
      </w:r>
      <w:r>
        <w:rPr>
          <w:b/>
          <w:color w:val="0070C0"/>
        </w:rPr>
        <w:t xml:space="preserve">    }</w:t>
      </w:r>
      <w:r>
        <w:rPr>
          <w:b/>
          <w:color w:val="0070C0"/>
        </w:rPr>
        <w:br w:type="textWrapping"/>
      </w:r>
      <w:r>
        <w:rPr>
          <w:b/>
          <w:color w:val="0070C0"/>
        </w:rPr>
        <w:t>}</w:t>
      </w:r>
      <w:r>
        <w:rPr>
          <w:b/>
          <w:color w:val="0070C0"/>
        </w:rPr>
        <w:br w:type="textWrapping"/>
      </w:r>
      <w:r>
        <w:rPr>
          <w:b/>
          <w:color w:val="0070C0"/>
        </w:rPr>
        <w:t>class Car extends Vehicle {</w:t>
      </w:r>
      <w:r>
        <w:rPr>
          <w:b/>
          <w:color w:val="0070C0"/>
        </w:rPr>
        <w:br w:type="textWrapping"/>
      </w:r>
      <w:r>
        <w:rPr>
          <w:b/>
          <w:color w:val="0070C0"/>
        </w:rPr>
        <w:t xml:space="preserve">    @Override</w:t>
      </w:r>
      <w:r>
        <w:rPr>
          <w:b/>
          <w:color w:val="0070C0"/>
        </w:rPr>
        <w:br w:type="textWrapping"/>
      </w:r>
      <w:r>
        <w:rPr>
          <w:b/>
          <w:color w:val="0070C0"/>
        </w:rPr>
        <w:t xml:space="preserve">    public void move() {</w:t>
      </w:r>
      <w:r>
        <w:rPr>
          <w:b/>
          <w:color w:val="0070C0"/>
        </w:rPr>
        <w:br w:type="textWrapping"/>
      </w:r>
      <w:r>
        <w:rPr>
          <w:b/>
          <w:color w:val="0070C0"/>
        </w:rPr>
        <w:t xml:space="preserve">        System.out.println("汽车在公路上行驶");</w:t>
      </w:r>
      <w:r>
        <w:rPr>
          <w:b/>
          <w:color w:val="0070C0"/>
        </w:rPr>
        <w:br w:type="textWrapping"/>
      </w:r>
      <w:r>
        <w:rPr>
          <w:b/>
          <w:color w:val="0070C0"/>
        </w:rPr>
        <w:t xml:space="preserve">    }</w:t>
      </w:r>
      <w:r>
        <w:rPr>
          <w:b/>
          <w:color w:val="0070C0"/>
        </w:rPr>
        <w:br w:type="textWrapping"/>
      </w:r>
      <w:r>
        <w:rPr>
          <w:b/>
          <w:color w:val="0070C0"/>
        </w:rPr>
        <w:t>}</w:t>
      </w:r>
      <w:r>
        <w:rPr>
          <w:b/>
          <w:color w:val="0070C0"/>
        </w:rPr>
        <w:br w:type="textWrapping"/>
      </w:r>
      <w:r>
        <w:rPr>
          <w:b/>
          <w:color w:val="0070C0"/>
        </w:rPr>
        <w:t>```</w:t>
      </w:r>
    </w:p>
    <w:p w14:paraId="6DD311EF">
      <w:r>
        <w:t>(3) 使用方法的重载描述所有的超市都支持扫码付款，且大型超市还支持刷卡付款。</w:t>
      </w:r>
    </w:p>
    <w:p w14:paraId="45DF8A4C">
      <w:r>
        <w:rPr>
          <w:b/>
          <w:color w:val="0070C0"/>
        </w:rPr>
        <w:t>【答案】： ```java</w:t>
      </w:r>
      <w:r>
        <w:rPr>
          <w:b/>
          <w:color w:val="0070C0"/>
        </w:rPr>
        <w:br w:type="textWrapping"/>
      </w:r>
      <w:r>
        <w:rPr>
          <w:b/>
          <w:color w:val="0070C0"/>
        </w:rPr>
        <w:t>class Supermarket {</w:t>
      </w:r>
      <w:r>
        <w:rPr>
          <w:b/>
          <w:color w:val="0070C0"/>
        </w:rPr>
        <w:br w:type="textWrapping"/>
      </w:r>
      <w:r>
        <w:rPr>
          <w:b/>
          <w:color w:val="0070C0"/>
        </w:rPr>
        <w:t xml:space="preserve">    public void pay(String qrCode) {</w:t>
      </w:r>
      <w:r>
        <w:rPr>
          <w:b/>
          <w:color w:val="0070C0"/>
        </w:rPr>
        <w:br w:type="textWrapping"/>
      </w:r>
      <w:r>
        <w:rPr>
          <w:b/>
          <w:color w:val="0070C0"/>
        </w:rPr>
        <w:t xml:space="preserve">        System.out.println("支持扫码付款");</w:t>
      </w:r>
      <w:r>
        <w:rPr>
          <w:b/>
          <w:color w:val="0070C0"/>
        </w:rPr>
        <w:br w:type="textWrapping"/>
      </w:r>
      <w:r>
        <w:rPr>
          <w:b/>
          <w:color w:val="0070C0"/>
        </w:rPr>
        <w:t xml:space="preserve">    }</w:t>
      </w:r>
      <w:r>
        <w:rPr>
          <w:b/>
          <w:color w:val="0070C0"/>
        </w:rPr>
        <w:br w:type="textWrapping"/>
      </w:r>
      <w:r>
        <w:rPr>
          <w:b/>
          <w:color w:val="0070C0"/>
        </w:rPr>
        <w:t>}</w:t>
      </w:r>
      <w:r>
        <w:rPr>
          <w:b/>
          <w:color w:val="0070C0"/>
        </w:rPr>
        <w:br w:type="textWrapping"/>
      </w:r>
      <w:r>
        <w:rPr>
          <w:b/>
          <w:color w:val="0070C0"/>
        </w:rPr>
        <w:t>class LargeSupermarket extends Supermarket {</w:t>
      </w:r>
      <w:r>
        <w:rPr>
          <w:b/>
          <w:color w:val="0070C0"/>
        </w:rPr>
        <w:br w:type="textWrapping"/>
      </w:r>
      <w:r>
        <w:rPr>
          <w:b/>
          <w:color w:val="0070C0"/>
        </w:rPr>
        <w:t xml:space="preserve">    public void pay(String qrCode) {</w:t>
      </w:r>
      <w:r>
        <w:rPr>
          <w:b/>
          <w:color w:val="0070C0"/>
        </w:rPr>
        <w:br w:type="textWrapping"/>
      </w:r>
      <w:r>
        <w:rPr>
          <w:b/>
          <w:color w:val="0070C0"/>
        </w:rPr>
        <w:t xml:space="preserve">        super.pay(qrCode);</w:t>
      </w:r>
      <w:r>
        <w:rPr>
          <w:b/>
          <w:color w:val="0070C0"/>
        </w:rPr>
        <w:br w:type="textWrapping"/>
      </w:r>
      <w:r>
        <w:rPr>
          <w:b/>
          <w:color w:val="0070C0"/>
        </w:rPr>
        <w:t xml:space="preserve">    }</w:t>
      </w:r>
      <w:r>
        <w:rPr>
          <w:b/>
          <w:color w:val="0070C0"/>
        </w:rPr>
        <w:br w:type="textWrapping"/>
      </w:r>
      <w:r>
        <w:rPr>
          <w:b/>
          <w:color w:val="0070C0"/>
        </w:rPr>
        <w:t xml:space="preserve">    // 重载</w:t>
      </w:r>
      <w:r>
        <w:rPr>
          <w:b/>
          <w:color w:val="0070C0"/>
        </w:rPr>
        <w:br w:type="textWrapping"/>
      </w:r>
      <w:r>
        <w:rPr>
          <w:b/>
          <w:color w:val="0070C0"/>
        </w:rPr>
        <w:t xml:space="preserve">    public void pay(String qrCode, String cardInfo) {</w:t>
      </w:r>
      <w:r>
        <w:rPr>
          <w:b/>
          <w:color w:val="0070C0"/>
        </w:rPr>
        <w:br w:type="textWrapping"/>
      </w:r>
      <w:r>
        <w:rPr>
          <w:b/>
          <w:color w:val="0070C0"/>
        </w:rPr>
        <w:t xml:space="preserve">        System.out.println("大型超市支持刷卡付款");</w:t>
      </w:r>
      <w:r>
        <w:rPr>
          <w:b/>
          <w:color w:val="0070C0"/>
        </w:rPr>
        <w:br w:type="textWrapping"/>
      </w:r>
      <w:r>
        <w:rPr>
          <w:b/>
          <w:color w:val="0070C0"/>
        </w:rPr>
        <w:t xml:space="preserve">    }</w:t>
      </w:r>
      <w:r>
        <w:rPr>
          <w:b/>
          <w:color w:val="0070C0"/>
        </w:rPr>
        <w:br w:type="textWrapping"/>
      </w:r>
      <w:r>
        <w:rPr>
          <w:b/>
          <w:color w:val="0070C0"/>
        </w:rPr>
        <w:t>}</w:t>
      </w:r>
      <w:r>
        <w:rPr>
          <w:b/>
          <w:color w:val="0070C0"/>
        </w:rPr>
        <w:br w:type="textWrapping"/>
      </w:r>
      <w:r>
        <w:rPr>
          <w:b/>
          <w:color w:val="0070C0"/>
        </w:rPr>
        <w:t>```</w:t>
      </w:r>
    </w:p>
    <w:p w14:paraId="4D1F8FD4">
      <w:r>
        <w:t>第5章 抽象类与接口</w:t>
      </w:r>
    </w:p>
    <w:p w14:paraId="7278455A">
      <w:r>
        <w:t>1. 填空题</w:t>
      </w:r>
    </w:p>
    <w:p w14:paraId="02DEC0C2">
      <w:r>
        <w:t>(1) Java中使用______关键字，来表示抽象的意思。</w:t>
      </w:r>
    </w:p>
    <w:p w14:paraId="69DED607">
      <w:r>
        <w:rPr>
          <w:b/>
          <w:color w:val="0070C0"/>
        </w:rPr>
        <w:t>【答案】： abstract</w:t>
      </w:r>
    </w:p>
    <w:p w14:paraId="2F6E37DF">
      <w:r>
        <w:t>(2) Java中使用______关键字，来实现接口的继承。</w:t>
      </w:r>
    </w:p>
    <w:p w14:paraId="5DCFEC26">
      <w:r>
        <w:rPr>
          <w:b/>
          <w:color w:val="0070C0"/>
        </w:rPr>
        <w:t>【答案】： implements</w:t>
      </w:r>
    </w:p>
    <w:p w14:paraId="102DD5FF">
      <w:r>
        <w:t>(3) Java 8中引入了一个新的操作符"-&gt;"，可以称之为箭头操作符或者______操作符。</w:t>
      </w:r>
    </w:p>
    <w:p w14:paraId="49642AD3">
      <w:r>
        <w:rPr>
          <w:b/>
          <w:color w:val="0070C0"/>
        </w:rPr>
        <w:t>【答案】： lambda</w:t>
      </w:r>
    </w:p>
    <w:p w14:paraId="76589450">
      <w:r>
        <w:t>(4) ______类不能创建对象，必须产生其子类，由子类创建对象。</w:t>
      </w:r>
    </w:p>
    <w:p w14:paraId="360B2CE1">
      <w:r>
        <w:rPr>
          <w:b/>
          <w:color w:val="0070C0"/>
        </w:rPr>
        <w:t>【答案】： 抽象</w:t>
      </w:r>
    </w:p>
    <w:p w14:paraId="4C9E3998">
      <w:r>
        <w:t>(5) 定义接口时，接口体中只进行方法的声明，不允许提供方法的______。</w:t>
      </w:r>
    </w:p>
    <w:p w14:paraId="7E9A3562">
      <w:r>
        <w:rPr>
          <w:b/>
          <w:color w:val="0070C0"/>
        </w:rPr>
        <w:t>【答案】： 实现（或方法体）</w:t>
      </w:r>
    </w:p>
    <w:p w14:paraId="3FD8DD3E">
      <w:r>
        <w:t>2. 选择题</w:t>
      </w:r>
    </w:p>
    <w:p w14:paraId="4E06F7DA">
      <w:r>
        <w:t>(1) 以下关于Java语言继承的说法，正确的是（ ）</w:t>
      </w:r>
    </w:p>
    <w:p w14:paraId="613E04FC">
      <w:r>
        <w:t>A. Java中的类可以有多个直接父类</w:t>
      </w:r>
      <w:r>
        <w:tab/>
      </w:r>
      <w:r>
        <w:tab/>
      </w:r>
      <w:r>
        <w:t>B. 抽象类不能有子类</w:t>
      </w:r>
      <w:r>
        <w:tab/>
      </w:r>
      <w:r>
        <w:tab/>
      </w:r>
      <w:r>
        <w:t>C. Java中的接口支持多继承</w:t>
      </w:r>
      <w:r>
        <w:tab/>
      </w:r>
      <w:r>
        <w:tab/>
      </w:r>
      <w:r>
        <w:t>D. 最终类可以作为其他类的父类</w:t>
      </w:r>
    </w:p>
    <w:p w14:paraId="4DEA2AB1">
      <w:r>
        <w:rPr>
          <w:b/>
          <w:color w:val="0070C0"/>
        </w:rPr>
        <w:t>【答案】： C （接口支持多继承）</w:t>
      </w:r>
    </w:p>
    <w:p w14:paraId="31D6880E">
      <w:r>
        <w:t>(2) 现有两个类A、B，以下描述中表示B继承A的是（ ）</w:t>
      </w:r>
    </w:p>
    <w:p w14:paraId="223D51A0">
      <w:r>
        <w:t>A. class A extends B</w:t>
      </w:r>
      <w:r>
        <w:tab/>
      </w:r>
      <w:r>
        <w:tab/>
      </w:r>
      <w:r>
        <w:t>B. class B implements A</w:t>
      </w:r>
      <w:r>
        <w:tab/>
      </w:r>
      <w:r>
        <w:tab/>
      </w:r>
      <w:r>
        <w:t>C. class A implements B</w:t>
      </w:r>
      <w:r>
        <w:tab/>
      </w:r>
      <w:r>
        <w:tab/>
      </w:r>
      <w:r>
        <w:t>D. class B extends A</w:t>
      </w:r>
    </w:p>
    <w:p w14:paraId="1BC7B8F1">
      <w:r>
        <w:rPr>
          <w:b/>
          <w:color w:val="0070C0"/>
        </w:rPr>
        <w:t>【答案】： D</w:t>
      </w:r>
    </w:p>
    <w:p w14:paraId="1DC0C23B">
      <w:r>
        <w:t>(3) 下列选项中，用于定义接口的关键字是（ ）</w:t>
      </w:r>
    </w:p>
    <w:p w14:paraId="0B5CC4FF">
      <w:r>
        <w:t>A. interface</w:t>
      </w:r>
      <w:r>
        <w:tab/>
      </w:r>
      <w:r>
        <w:tab/>
      </w:r>
      <w:r>
        <w:t>B. implements</w:t>
      </w:r>
      <w:r>
        <w:tab/>
      </w:r>
      <w:r>
        <w:tab/>
      </w:r>
      <w:r>
        <w:t>C. abstract</w:t>
      </w:r>
      <w:r>
        <w:tab/>
      </w:r>
      <w:r>
        <w:tab/>
      </w:r>
      <w:r>
        <w:t>D. class</w:t>
      </w:r>
    </w:p>
    <w:p w14:paraId="3284439C">
      <w:r>
        <w:rPr>
          <w:b/>
          <w:color w:val="0070C0"/>
        </w:rPr>
        <w:t>【答案】： A</w:t>
      </w:r>
    </w:p>
    <w:p w14:paraId="76CDEFE3">
      <w:r>
        <w:t>(4) 下列选项中，表示数据或方法只能被本类访问的修饰符是（ ）</w:t>
      </w:r>
    </w:p>
    <w:p w14:paraId="7EDE007E">
      <w:r>
        <w:t>A. public</w:t>
      </w:r>
      <w:r>
        <w:tab/>
      </w:r>
      <w:r>
        <w:tab/>
      </w:r>
      <w:r>
        <w:t>B. protected</w:t>
      </w:r>
      <w:r>
        <w:tab/>
      </w:r>
      <w:r>
        <w:tab/>
      </w:r>
      <w:r>
        <w:t>C. private</w:t>
      </w:r>
      <w:r>
        <w:tab/>
      </w:r>
      <w:r>
        <w:tab/>
      </w:r>
      <w:r>
        <w:t>D. final</w:t>
      </w:r>
    </w:p>
    <w:p w14:paraId="46913B62">
      <w:r>
        <w:rPr>
          <w:b/>
          <w:color w:val="0070C0"/>
        </w:rPr>
        <w:t>【答案】： C</w:t>
      </w:r>
    </w:p>
    <w:p w14:paraId="6A7A2559">
      <w:r>
        <w:t>(5) 在Java中，关于"@FunctionalInterface"注解代表的含义，下列说法正确的是（ ）</w:t>
      </w:r>
    </w:p>
    <w:p w14:paraId="271D1350">
      <w:r>
        <w:t>A. 主要用于编译级错误检查</w:t>
      </w:r>
      <w:r>
        <w:tab/>
      </w:r>
      <w:r>
        <w:tab/>
      </w:r>
      <w:r>
        <w:t>B. 主要用于简化Java开发的工具注解</w:t>
      </w:r>
      <w:r>
        <w:tab/>
      </w:r>
      <w:r>
        <w:tab/>
      </w:r>
      <w:r>
        <w:t>C. 检查是否含有多个非抽象方法</w:t>
      </w:r>
      <w:r>
        <w:tab/>
      </w:r>
      <w:r>
        <w:tab/>
      </w:r>
      <w:r>
        <w:t>D. 当接口中包含默认方法时代码编译会报错</w:t>
      </w:r>
    </w:p>
    <w:p w14:paraId="070E31F2">
      <w:r>
        <w:rPr>
          <w:b/>
          <w:color w:val="0070C0"/>
        </w:rPr>
        <w:t>【答案】： A （@FunctionalInterface用于指示一个接口是函数式接口，它只能有一个抽象方法）</w:t>
      </w:r>
    </w:p>
    <w:p w14:paraId="32334EB0">
      <w:r>
        <w:t>3. 简答题</w:t>
      </w:r>
    </w:p>
    <w:p w14:paraId="5A8F12BA">
      <w:r>
        <w:t>(1) 请简述抽象类和接口的区别。</w:t>
      </w:r>
    </w:p>
    <w:p w14:paraId="69B88055">
      <w:r>
        <w:rPr>
          <w:b/>
          <w:color w:val="0070C0"/>
        </w:rPr>
        <w:t>【答案】： 1. 抽象类用abstract修饰，接口用interface修饰。2. 抽象类可有普通方法和变量，接口只能有抽象方法(Java8新增默认/静态方法)和常量。3. 类只支持单继承抽象类，但可以多实现接口。</w:t>
      </w:r>
    </w:p>
    <w:p w14:paraId="04BD86E1">
      <w:r>
        <w:t>(2) 接口中方法的修饰符都有哪些？属性的修饰符有哪些？</w:t>
      </w:r>
    </w:p>
    <w:p w14:paraId="59B202E9">
      <w:r>
        <w:rPr>
          <w:b/>
          <w:color w:val="0070C0"/>
        </w:rPr>
        <w:t>【答案】： 接口中方法的默认修饰符为 public abstract；属性的默认修饰符为 public static final。</w:t>
      </w:r>
    </w:p>
    <w:p w14:paraId="766BDD0D">
      <w:r>
        <w:t>(3) 接口的作用是什么？简述接口与类的关系。</w:t>
      </w:r>
    </w:p>
    <w:p w14:paraId="29B60F2A">
      <w:r>
        <w:rPr>
          <w:b/>
          <w:color w:val="0070C0"/>
        </w:rPr>
        <w:t>【答案】： 作用：定义规范、实现多重继承的效果、解耦。类实现接口(implements)，必须实现接口中所有抽象方法，一个类可以实现多个接口。</w:t>
      </w:r>
    </w:p>
    <w:p w14:paraId="21E24183">
      <w:r>
        <w:t>4. 编程题</w:t>
      </w:r>
    </w:p>
    <w:p w14:paraId="56CD61B0">
      <w:r>
        <w:t>(1) 设计一个名为Geometric的几何图形的抽象类，该类包含以下成员。</w:t>
      </w:r>
    </w:p>
    <w:p w14:paraId="74A92AA2">
      <w:r>
        <w:rPr>
          <w:b/>
          <w:color w:val="0070C0"/>
        </w:rPr>
        <w:t>【答案】： ```java</w:t>
      </w:r>
      <w:r>
        <w:rPr>
          <w:b/>
          <w:color w:val="0070C0"/>
        </w:rPr>
        <w:br w:type="textWrapping"/>
      </w:r>
      <w:r>
        <w:rPr>
          <w:b/>
          <w:color w:val="0070C0"/>
        </w:rPr>
        <w:t>abstract class Geometric {</w:t>
      </w:r>
      <w:r>
        <w:rPr>
          <w:b/>
          <w:color w:val="0070C0"/>
        </w:rPr>
        <w:br w:type="textWrapping"/>
      </w:r>
      <w:r>
        <w:rPr>
          <w:b/>
          <w:color w:val="0070C0"/>
        </w:rPr>
        <w:t xml:space="preserve">    String color;</w:t>
      </w:r>
      <w:r>
        <w:rPr>
          <w:b/>
          <w:color w:val="0070C0"/>
        </w:rPr>
        <w:br w:type="textWrapping"/>
      </w:r>
      <w:r>
        <w:rPr>
          <w:b/>
          <w:color w:val="0070C0"/>
        </w:rPr>
        <w:t xml:space="preserve">    boolean filled;</w:t>
      </w:r>
      <w:r>
        <w:rPr>
          <w:b/>
          <w:color w:val="0070C0"/>
        </w:rPr>
        <w:br w:type="textWrapping"/>
      </w:r>
      <w:r>
        <w:rPr>
          <w:b/>
          <w:color w:val="0070C0"/>
        </w:rPr>
        <w:t xml:space="preserve">    public Geometric() {}</w:t>
      </w:r>
      <w:r>
        <w:rPr>
          <w:b/>
          <w:color w:val="0070C0"/>
        </w:rPr>
        <w:br w:type="textWrapping"/>
      </w:r>
      <w:r>
        <w:rPr>
          <w:b/>
          <w:color w:val="0070C0"/>
        </w:rPr>
        <w:t xml:space="preserve">    public Geometric(String color, boolean filled) {</w:t>
      </w:r>
      <w:r>
        <w:rPr>
          <w:b/>
          <w:color w:val="0070C0"/>
        </w:rPr>
        <w:br w:type="textWrapping"/>
      </w:r>
      <w:r>
        <w:rPr>
          <w:b/>
          <w:color w:val="0070C0"/>
        </w:rPr>
        <w:t xml:space="preserve">        this.color = color;</w:t>
      </w:r>
      <w:r>
        <w:rPr>
          <w:b/>
          <w:color w:val="0070C0"/>
        </w:rPr>
        <w:br w:type="textWrapping"/>
      </w:r>
      <w:r>
        <w:rPr>
          <w:b/>
          <w:color w:val="0070C0"/>
        </w:rPr>
        <w:t xml:space="preserve">        this.filled = filled;</w:t>
      </w:r>
      <w:r>
        <w:rPr>
          <w:b/>
          <w:color w:val="0070C0"/>
        </w:rPr>
        <w:br w:type="textWrapping"/>
      </w:r>
      <w:r>
        <w:rPr>
          <w:b/>
          <w:color w:val="0070C0"/>
        </w:rPr>
        <w:t xml:space="preserve">    }</w:t>
      </w:r>
      <w:r>
        <w:rPr>
          <w:b/>
          <w:color w:val="0070C0"/>
        </w:rPr>
        <w:br w:type="textWrapping"/>
      </w:r>
      <w:r>
        <w:rPr>
          <w:b/>
          <w:color w:val="0070C0"/>
        </w:rPr>
        <w:t>}</w:t>
      </w:r>
      <w:r>
        <w:rPr>
          <w:b/>
          <w:color w:val="0070C0"/>
        </w:rPr>
        <w:br w:type="textWrapping"/>
      </w:r>
      <w:r>
        <w:rPr>
          <w:b/>
          <w:color w:val="0070C0"/>
        </w:rPr>
        <w:t>```</w:t>
      </w:r>
    </w:p>
    <w:p w14:paraId="45C7F081">
      <w:r>
        <w:t>· 两个名为color、filled的属性，分别表示图形颜色和是否填充。</w:t>
      </w:r>
    </w:p>
    <w:p w14:paraId="7B3F1C39">
      <w:r>
        <w:t>· 一个无参数的构造方法。</w:t>
      </w:r>
    </w:p>
    <w:p w14:paraId="37731F38">
      <w:r>
        <w:t>· 一个能创建指定颜色和填充值的构造方法。</w:t>
      </w:r>
    </w:p>
    <w:p w14:paraId="0DD9B5BF">
      <w:r>
        <w:t>第6章 异常处理</w:t>
      </w:r>
    </w:p>
    <w:p w14:paraId="647387F6">
      <w:r>
        <w:t>1. 填空题</w:t>
      </w:r>
    </w:p>
    <w:p w14:paraId="70CFD0D3">
      <w:r>
        <w:t>(1) Java语言的异常捕获结构由try、______和finally 3个部分组成。</w:t>
      </w:r>
    </w:p>
    <w:p w14:paraId="0A8B9A13">
      <w:r>
        <w:rPr>
          <w:b/>
          <w:color w:val="0070C0"/>
        </w:rPr>
        <w:t>【答案】： catch</w:t>
      </w:r>
    </w:p>
    <w:p w14:paraId="1D3BB8B3">
      <w:r>
        <w:t>(2) 抛出异常、生成异常对象都可以通过______语句实现。</w:t>
      </w:r>
    </w:p>
    <w:p w14:paraId="39AB38C1">
      <w:r>
        <w:rPr>
          <w:b/>
          <w:color w:val="0070C0"/>
        </w:rPr>
        <w:t>【答案】： throw</w:t>
      </w:r>
    </w:p>
    <w:p w14:paraId="348391CD">
      <w:r>
        <w:t>(3) 捕获异常的统一出口通过______语句实现。</w:t>
      </w:r>
    </w:p>
    <w:p w14:paraId="22FD30DE">
      <w:r>
        <w:rPr>
          <w:b/>
          <w:color w:val="0070C0"/>
        </w:rPr>
        <w:t>【答案】： finally</w:t>
      </w:r>
    </w:p>
    <w:p w14:paraId="628E7EDB">
      <w:r>
        <w:t>(4) ______异常是由于环境造成的，因此是捕获处理的重点，即表示是可以恢复的。</w:t>
      </w:r>
    </w:p>
    <w:p w14:paraId="3DB9957A">
      <w:r>
        <w:rPr>
          <w:b/>
          <w:color w:val="0070C0"/>
        </w:rPr>
        <w:t>【答案】： 检查（或Checked）</w:t>
      </w:r>
    </w:p>
    <w:p w14:paraId="56128121">
      <w:r>
        <w:t>(5) Throwable类有两个子类，分别是______类和Exception类。</w:t>
      </w:r>
    </w:p>
    <w:p w14:paraId="2049FAA7">
      <w:r>
        <w:rPr>
          <w:b/>
          <w:color w:val="0070C0"/>
        </w:rPr>
        <w:t>【答案】： Error</w:t>
      </w:r>
    </w:p>
    <w:p w14:paraId="76C5A1E3">
      <w:r>
        <w:t>2. 选择题</w:t>
      </w:r>
    </w:p>
    <w:p w14:paraId="64D9F40F">
      <w:r>
        <w:t>(1) 在异常处理中，如释放资源、关闭文件、关闭数据库等，由（ ）来完成。</w:t>
      </w:r>
    </w:p>
    <w:p w14:paraId="43CDF74E">
      <w:r>
        <w:t>A. try子句</w:t>
      </w:r>
      <w:r>
        <w:tab/>
      </w:r>
      <w:r>
        <w:tab/>
      </w:r>
      <w:r>
        <w:t>B. catch子句</w:t>
      </w:r>
      <w:r>
        <w:tab/>
      </w:r>
      <w:r>
        <w:tab/>
      </w:r>
      <w:r>
        <w:t>C. finally子句</w:t>
      </w:r>
      <w:r>
        <w:tab/>
      </w:r>
      <w:r>
        <w:tab/>
      </w:r>
      <w:r>
        <w:t>D. throw子句</w:t>
      </w:r>
    </w:p>
    <w:p w14:paraId="33F55E05">
      <w:r>
        <w:rPr>
          <w:b/>
          <w:color w:val="0070C0"/>
        </w:rPr>
        <w:t>【答案】： C</w:t>
      </w:r>
    </w:p>
    <w:p w14:paraId="47464386">
      <w:r>
        <w:t>(2) 当方法遇到异常又不知如何处理时，下列说法正确的是（ ）</w:t>
      </w:r>
    </w:p>
    <w:p w14:paraId="3E91FEF2">
      <w:r>
        <w:t>A. 捕获异常</w:t>
      </w:r>
      <w:r>
        <w:tab/>
      </w:r>
      <w:r>
        <w:tab/>
      </w:r>
      <w:r>
        <w:t>B. 抛出异常</w:t>
      </w:r>
      <w:r>
        <w:tab/>
      </w:r>
      <w:r>
        <w:tab/>
      </w:r>
      <w:r>
        <w:t>C. 声明异常</w:t>
      </w:r>
      <w:r>
        <w:tab/>
      </w:r>
      <w:r>
        <w:tab/>
      </w:r>
      <w:r>
        <w:t>D. 嵌套异常</w:t>
      </w:r>
    </w:p>
    <w:p w14:paraId="3B900853">
      <w:r>
        <w:rPr>
          <w:b/>
          <w:color w:val="0070C0"/>
        </w:rPr>
        <w:t>【答案】： B</w:t>
      </w:r>
    </w:p>
    <w:p w14:paraId="278EA9A9">
      <w:r>
        <w:t>(3) 下列关于异常的说法，正确的是（ ）</w:t>
      </w:r>
    </w:p>
    <w:p w14:paraId="05D2719A">
      <w:r>
        <w:t>A. 异常是编译时出现的错误</w:t>
      </w:r>
      <w:r>
        <w:tab/>
      </w:r>
      <w:r>
        <w:tab/>
      </w:r>
      <w:r>
        <w:t>B. 异常是运行时出现的错误</w:t>
      </w:r>
      <w:r>
        <w:tab/>
      </w:r>
      <w:r>
        <w:tab/>
      </w:r>
      <w:r>
        <w:t>C. 程序错误就是异常</w:t>
      </w:r>
      <w:r>
        <w:tab/>
      </w:r>
      <w:r>
        <w:tab/>
      </w:r>
      <w:r>
        <w:t>D. 以上说法都不正确</w:t>
      </w:r>
    </w:p>
    <w:p w14:paraId="47FC0431">
      <w:r>
        <w:rPr>
          <w:b/>
          <w:color w:val="0070C0"/>
        </w:rPr>
        <w:t>【答案】： B</w:t>
      </w:r>
    </w:p>
    <w:p w14:paraId="43A2FBC2">
      <w:r>
        <w:t>(4) 下列有关throw和throws的说法，不正确的是（ ）</w:t>
      </w:r>
    </w:p>
    <w:p w14:paraId="7E621837">
      <w:r>
        <w:t>A. throw后面加的是异常类的对象</w:t>
      </w:r>
      <w:r>
        <w:tab/>
      </w:r>
      <w:r>
        <w:tab/>
      </w:r>
      <w:r>
        <w:t>B. throws后面加的是异常类的类名</w:t>
      </w:r>
      <w:r>
        <w:tab/>
      </w:r>
      <w:r>
        <w:tab/>
      </w:r>
      <w:r>
        <w:t>C. throws后面只能加自定义异常类</w:t>
      </w:r>
      <w:r>
        <w:tab/>
      </w:r>
      <w:r>
        <w:tab/>
      </w:r>
      <w:r>
        <w:t>D. 以上说法都不正确</w:t>
      </w:r>
    </w:p>
    <w:p w14:paraId="394FC01D">
      <w:r>
        <w:rPr>
          <w:b/>
          <w:color w:val="0070C0"/>
        </w:rPr>
        <w:t>【答案】： C （throws后面可以加多个异常类，包括自定义和系统异常）</w:t>
      </w:r>
    </w:p>
    <w:p w14:paraId="003F0842">
      <w:r>
        <w:t>(5) 关于异常，下列说法正确的是（ ）</w:t>
      </w:r>
    </w:p>
    <w:p w14:paraId="6C5BAC98">
      <w:r>
        <w:t>A. 异常是一种对象</w:t>
      </w:r>
      <w:r>
        <w:tab/>
      </w:r>
      <w:r>
        <w:tab/>
      </w:r>
      <w:r>
        <w:t>B. 一旦程序运行，异常将被创建</w:t>
      </w:r>
      <w:r>
        <w:tab/>
      </w:r>
      <w:r>
        <w:tab/>
      </w:r>
      <w:r>
        <w:t>C. 为保证运行速度，应避免异常控制</w:t>
      </w:r>
      <w:r>
        <w:tab/>
      </w:r>
      <w:r>
        <w:tab/>
      </w:r>
      <w:r>
        <w:t>D. 以上说法都不正确</w:t>
      </w:r>
    </w:p>
    <w:p w14:paraId="6868853B">
      <w:r>
        <w:rPr>
          <w:b/>
          <w:color w:val="0070C0"/>
        </w:rPr>
        <w:t>【答案】： A</w:t>
      </w:r>
    </w:p>
    <w:p w14:paraId="3A44A09D">
      <w:r>
        <w:t>3. 简答题</w:t>
      </w:r>
    </w:p>
    <w:p w14:paraId="47BA2F7A">
      <w:r>
        <w:t>(1) 请简述什么是异常。</w:t>
      </w:r>
    </w:p>
    <w:p w14:paraId="523846AD">
      <w:r>
        <w:rPr>
          <w:b/>
          <w:color w:val="0070C0"/>
        </w:rPr>
        <w:t>【答案】： 异常是程序在运行期发生的不正常情况，它中断了正常的指令流。</w:t>
      </w:r>
    </w:p>
    <w:p w14:paraId="58EFF7F4">
      <w:r>
        <w:t>(2) 请简述什么是必检异常，什么是免检异常。</w:t>
      </w:r>
    </w:p>
    <w:p w14:paraId="620998CB">
      <w:r>
        <w:rPr>
          <w:b/>
          <w:color w:val="0070C0"/>
        </w:rPr>
        <w:t>【答案】： 必检异常(Checked Exception)：Exception的直接子类，编译期强制要求必须捕获或声明抛出。免检异常(Unchecked)：RuntimeException及其子类、Error，编译期不强制处理。</w:t>
      </w:r>
    </w:p>
    <w:p w14:paraId="72B0E65B">
      <w:r>
        <w:t>(3) 请简述Error和Exception的区别。</w:t>
      </w:r>
    </w:p>
    <w:p w14:paraId="286CEE1C">
      <w:r>
        <w:rPr>
          <w:b/>
          <w:color w:val="0070C0"/>
        </w:rPr>
        <w:t>【答案】： Error指Java虚拟机无法解决的严重问题（如内存溢出），程序无法处理；Exception指因编程错误或偶然外在因素导致的一般性问题，可通过代码捕获处理。</w:t>
      </w:r>
    </w:p>
    <w:p w14:paraId="7F8EFEC1">
      <w:r>
        <w:t>(4) 请简述关键字throw的作用。</w:t>
      </w:r>
    </w:p>
    <w:p w14:paraId="23A6B3B8">
      <w:r>
        <w:rPr>
          <w:b/>
          <w:color w:val="0070C0"/>
        </w:rPr>
        <w:t>【答案】： throw用于在方法体内手动抛出一个指定的异常对象。</w:t>
      </w:r>
    </w:p>
    <w:p w14:paraId="74F3DACF">
      <w:r>
        <w:t>4. 编程题</w:t>
      </w:r>
    </w:p>
    <w:p w14:paraId="199D917C">
      <w:r>
        <w:t>(1) 编写一个Circle类代表圆，提供默认构造方法和创建指定半径的构造方法。创建一个InvalidRadiusException异常类，当半径为负数时，setRadius()方法抛出一个InvalidRadiusException类对象。</w:t>
      </w:r>
    </w:p>
    <w:p w14:paraId="680237E4">
      <w:r>
        <w:rPr>
          <w:b/>
          <w:color w:val="0070C0"/>
        </w:rPr>
        <w:t>【答案】： ```java</w:t>
      </w:r>
      <w:r>
        <w:rPr>
          <w:b/>
          <w:color w:val="0070C0"/>
        </w:rPr>
        <w:br w:type="textWrapping"/>
      </w:r>
      <w:r>
        <w:rPr>
          <w:b/>
          <w:color w:val="0070C0"/>
        </w:rPr>
        <w:t>class InvalidRadiusException extends Exception { }</w:t>
      </w:r>
      <w:r>
        <w:rPr>
          <w:b/>
          <w:color w:val="0070C0"/>
        </w:rPr>
        <w:br w:type="textWrapping"/>
      </w:r>
      <w:r>
        <w:rPr>
          <w:b/>
          <w:color w:val="0070C0"/>
        </w:rPr>
        <w:t>class Circle {</w:t>
      </w:r>
      <w:r>
        <w:rPr>
          <w:b/>
          <w:color w:val="0070C0"/>
        </w:rPr>
        <w:br w:type="textWrapping"/>
      </w:r>
      <w:r>
        <w:rPr>
          <w:b/>
          <w:color w:val="0070C0"/>
        </w:rPr>
        <w:t xml:space="preserve">    double radius;</w:t>
      </w:r>
      <w:r>
        <w:rPr>
          <w:b/>
          <w:color w:val="0070C0"/>
        </w:rPr>
        <w:br w:type="textWrapping"/>
      </w:r>
      <w:r>
        <w:rPr>
          <w:b/>
          <w:color w:val="0070C0"/>
        </w:rPr>
        <w:t xml:space="preserve">    public Circle() {}</w:t>
      </w:r>
      <w:r>
        <w:rPr>
          <w:b/>
          <w:color w:val="0070C0"/>
        </w:rPr>
        <w:br w:type="textWrapping"/>
      </w:r>
      <w:r>
        <w:rPr>
          <w:b/>
          <w:color w:val="0070C0"/>
        </w:rPr>
        <w:t xml:space="preserve">    public Circle(double radius) throws InvalidRadiusException {</w:t>
      </w:r>
      <w:r>
        <w:rPr>
          <w:b/>
          <w:color w:val="0070C0"/>
        </w:rPr>
        <w:br w:type="textWrapping"/>
      </w:r>
      <w:r>
        <w:rPr>
          <w:b/>
          <w:color w:val="0070C0"/>
        </w:rPr>
        <w:t xml:space="preserve">        setRadius(radius);</w:t>
      </w:r>
      <w:r>
        <w:rPr>
          <w:b/>
          <w:color w:val="0070C0"/>
        </w:rPr>
        <w:br w:type="textWrapping"/>
      </w:r>
      <w:r>
        <w:rPr>
          <w:b/>
          <w:color w:val="0070C0"/>
        </w:rPr>
        <w:t xml:space="preserve">    }</w:t>
      </w:r>
      <w:r>
        <w:rPr>
          <w:b/>
          <w:color w:val="0070C0"/>
        </w:rPr>
        <w:br w:type="textWrapping"/>
      </w:r>
      <w:r>
        <w:rPr>
          <w:b/>
          <w:color w:val="0070C0"/>
        </w:rPr>
        <w:t xml:space="preserve">    public void setRadius(double radius) throws InvalidRadiusException {</w:t>
      </w:r>
      <w:r>
        <w:rPr>
          <w:b/>
          <w:color w:val="0070C0"/>
        </w:rPr>
        <w:br w:type="textWrapping"/>
      </w:r>
      <w:r>
        <w:rPr>
          <w:b/>
          <w:color w:val="0070C0"/>
        </w:rPr>
        <w:t xml:space="preserve">        if (radius &lt; 0) throw new InvalidRadiusException();</w:t>
      </w:r>
      <w:r>
        <w:rPr>
          <w:b/>
          <w:color w:val="0070C0"/>
        </w:rPr>
        <w:br w:type="textWrapping"/>
      </w:r>
      <w:r>
        <w:rPr>
          <w:b/>
          <w:color w:val="0070C0"/>
        </w:rPr>
        <w:t xml:space="preserve">        this.radius = radius;</w:t>
      </w:r>
      <w:r>
        <w:rPr>
          <w:b/>
          <w:color w:val="0070C0"/>
        </w:rPr>
        <w:br w:type="textWrapping"/>
      </w:r>
      <w:r>
        <w:rPr>
          <w:b/>
          <w:color w:val="0070C0"/>
        </w:rPr>
        <w:t xml:space="preserve">    }</w:t>
      </w:r>
      <w:r>
        <w:rPr>
          <w:b/>
          <w:color w:val="0070C0"/>
        </w:rPr>
        <w:br w:type="textWrapping"/>
      </w:r>
      <w:r>
        <w:rPr>
          <w:b/>
          <w:color w:val="0070C0"/>
        </w:rPr>
        <w:t>}</w:t>
      </w:r>
      <w:r>
        <w:rPr>
          <w:b/>
          <w:color w:val="0070C0"/>
        </w:rPr>
        <w:br w:type="textWrapping"/>
      </w:r>
      <w:r>
        <w:rPr>
          <w:b/>
          <w:color w:val="0070C0"/>
        </w:rPr>
        <w:t>```</w:t>
      </w:r>
    </w:p>
    <w:p w14:paraId="070D07F4">
      <w:r>
        <w:t>(2) 编写一个Triangle类代表三角形，在三角形中，任意两边之和总大于第三边。创建一个IllegalTriangleException异常类，在Triangle类的构造方法中，如果创建的三角形的边违反了这一规则，则抛出一个IllegalTriangleException类对象。</w:t>
      </w:r>
    </w:p>
    <w:p w14:paraId="2DA59E02">
      <w:r>
        <w:rPr>
          <w:b/>
          <w:color w:val="0070C0"/>
        </w:rPr>
        <w:t>【答案】： ```java</w:t>
      </w:r>
      <w:r>
        <w:rPr>
          <w:b/>
          <w:color w:val="0070C0"/>
        </w:rPr>
        <w:br w:type="textWrapping"/>
      </w:r>
      <w:r>
        <w:rPr>
          <w:b/>
          <w:color w:val="0070C0"/>
        </w:rPr>
        <w:t>class IllegalTriangleException extends Exception { }</w:t>
      </w:r>
      <w:r>
        <w:rPr>
          <w:b/>
          <w:color w:val="0070C0"/>
        </w:rPr>
        <w:br w:type="textWrapping"/>
      </w:r>
      <w:r>
        <w:rPr>
          <w:b/>
          <w:color w:val="0070C0"/>
        </w:rPr>
        <w:t>class Triangle {</w:t>
      </w:r>
      <w:r>
        <w:rPr>
          <w:b/>
          <w:color w:val="0070C0"/>
        </w:rPr>
        <w:br w:type="textWrapping"/>
      </w:r>
      <w:r>
        <w:rPr>
          <w:b/>
          <w:color w:val="0070C0"/>
        </w:rPr>
        <w:t xml:space="preserve">    public Triangle(double a, double b, double c) throws IllegalTriangleException {</w:t>
      </w:r>
      <w:r>
        <w:rPr>
          <w:b/>
          <w:color w:val="0070C0"/>
        </w:rPr>
        <w:br w:type="textWrapping"/>
      </w:r>
      <w:r>
        <w:rPr>
          <w:b/>
          <w:color w:val="0070C0"/>
        </w:rPr>
        <w:t xml:space="preserve">        if (a + b &lt;= c || a + c &lt;= b || b + c &lt;= a) {</w:t>
      </w:r>
      <w:r>
        <w:rPr>
          <w:b/>
          <w:color w:val="0070C0"/>
        </w:rPr>
        <w:br w:type="textWrapping"/>
      </w:r>
      <w:r>
        <w:rPr>
          <w:b/>
          <w:color w:val="0070C0"/>
        </w:rPr>
        <w:t xml:space="preserve">            throw new IllegalTriangleException();</w:t>
      </w:r>
      <w:r>
        <w:rPr>
          <w:b/>
          <w:color w:val="0070C0"/>
        </w:rPr>
        <w:br w:type="textWrapping"/>
      </w:r>
      <w:r>
        <w:rPr>
          <w:b/>
          <w:color w:val="0070C0"/>
        </w:rPr>
        <w:t xml:space="preserve">        }</w:t>
      </w:r>
      <w:r>
        <w:rPr>
          <w:b/>
          <w:color w:val="0070C0"/>
        </w:rPr>
        <w:br w:type="textWrapping"/>
      </w:r>
      <w:r>
        <w:rPr>
          <w:b/>
          <w:color w:val="0070C0"/>
        </w:rPr>
        <w:t xml:space="preserve">    }</w:t>
      </w:r>
      <w:r>
        <w:rPr>
          <w:b/>
          <w:color w:val="0070C0"/>
        </w:rPr>
        <w:br w:type="textWrapping"/>
      </w:r>
      <w:r>
        <w:rPr>
          <w:b/>
          <w:color w:val="0070C0"/>
        </w:rPr>
        <w:t>}</w:t>
      </w:r>
      <w:r>
        <w:rPr>
          <w:b/>
          <w:color w:val="0070C0"/>
        </w:rPr>
        <w:br w:type="textWrapping"/>
      </w:r>
      <w:r>
        <w:rPr>
          <w:b/>
          <w:color w:val="0070C0"/>
        </w:rPr>
        <w:t>```</w:t>
      </w:r>
    </w:p>
    <w:p w14:paraId="5FA5640E">
      <w:r>
        <w:t>第7章 集合框架</w:t>
      </w:r>
    </w:p>
    <w:p w14:paraId="1366E5BD">
      <w:r>
        <w:t>1. 填空题</w:t>
      </w:r>
    </w:p>
    <w:p w14:paraId="2A4F1D7F">
      <w:r>
        <w:t>(1) ______接口是List, Set和Queue等接口的父接口，该接口里定义的方法可用于操作List集合，也可用于操作Set和Queue集合。</w:t>
      </w:r>
    </w:p>
    <w:p w14:paraId="099CD6BC">
      <w:r>
        <w:rPr>
          <w:b/>
          <w:color w:val="0070C0"/>
        </w:rPr>
        <w:t>【答案】： Collection</w:t>
      </w:r>
    </w:p>
    <w:p w14:paraId="66042255">
      <w:r>
        <w:t>(2) ______集合中元素是有序且可重复的，相当于数学里面的数列，有序、可重复。</w:t>
      </w:r>
    </w:p>
    <w:p w14:paraId="7CF41B93">
      <w:r>
        <w:rPr>
          <w:b/>
          <w:color w:val="0070C0"/>
        </w:rPr>
        <w:t>【答案】： List</w:t>
      </w:r>
    </w:p>
    <w:p w14:paraId="71651840">
      <w:r>
        <w:t>(3) ______集合中元素是无序、不可重复的，它继承了Collection接口，但它没有对Collection接口的方法进行扩充。</w:t>
      </w:r>
    </w:p>
    <w:p w14:paraId="67D85878">
      <w:r>
        <w:rPr>
          <w:b/>
          <w:color w:val="0070C0"/>
        </w:rPr>
        <w:t>【答案】： Set</w:t>
      </w:r>
    </w:p>
    <w:p w14:paraId="0E630B96">
      <w:r>
        <w:t>(4) ______接口未继承Collection接口，它与Collection接口是并列存在的，用于存储键值对(key-value)形式的元素，描述了由不重复的键到值的映射。</w:t>
      </w:r>
    </w:p>
    <w:p w14:paraId="54FE0EDC">
      <w:r>
        <w:rPr>
          <w:b/>
          <w:color w:val="0070C0"/>
        </w:rPr>
        <w:t>【答案】： Map</w:t>
      </w:r>
    </w:p>
    <w:p w14:paraId="12A78A54">
      <w:r>
        <w:t>(5) Java 8提供了______方法进行遍历，其遍历时输出剩余元素，且只能用一次。</w:t>
      </w:r>
    </w:p>
    <w:p w14:paraId="2DFC5BF1">
      <w:r>
        <w:rPr>
          <w:b/>
          <w:color w:val="0070C0"/>
        </w:rPr>
        <w:t>【答案】： forEachRemaining（注意：Java 8中Iterator提供了forEachRemaining方法，但题目中说的是“遍历时输出剩余元素，且只能用一次”，符合forEachRemaining的特点。另外，Stream也有forEach方法，但题目中说是“Java 8提供了___方法”，且“只能用一次”，这里更符合Iterator的forEachRemaining）</w:t>
      </w:r>
    </w:p>
    <w:p w14:paraId="18048132">
      <w:r>
        <w:t>2. 选择题</w:t>
      </w:r>
    </w:p>
    <w:p w14:paraId="285F8AFD">
      <w:r>
        <w:t>(1) 在Java中，（ ）类对象可以使用值对的形式保存数据。</w:t>
      </w:r>
    </w:p>
    <w:p w14:paraId="5F4033E9">
      <w:r>
        <w:t>A. ArrayList</w:t>
      </w:r>
      <w:r>
        <w:tab/>
      </w:r>
      <w:r>
        <w:tab/>
      </w:r>
      <w:r>
        <w:t>B. HashSet</w:t>
      </w:r>
      <w:r>
        <w:tab/>
      </w:r>
      <w:r>
        <w:tab/>
      </w:r>
      <w:r>
        <w:t>C. LinkedList</w:t>
      </w:r>
      <w:r>
        <w:tab/>
      </w:r>
      <w:r>
        <w:tab/>
      </w:r>
      <w:r>
        <w:t>D. HashMap</w:t>
      </w:r>
    </w:p>
    <w:p w14:paraId="35199FF2">
      <w:r>
        <w:rPr>
          <w:b/>
          <w:color w:val="0070C0"/>
        </w:rPr>
        <w:t>【答案】： D</w:t>
      </w:r>
    </w:p>
    <w:p w14:paraId="74DDEB37">
      <w:r>
        <w:t>(2) 下列属于线程安全的类是（ ）</w:t>
      </w:r>
    </w:p>
    <w:p w14:paraId="099D0680">
      <w:r>
        <w:t>A. ArrayList</w:t>
      </w:r>
      <w:r>
        <w:tab/>
      </w:r>
      <w:r>
        <w:tab/>
      </w:r>
      <w:r>
        <w:t>B. Vector</w:t>
      </w:r>
      <w:r>
        <w:tab/>
      </w:r>
      <w:r>
        <w:tab/>
      </w:r>
      <w:r>
        <w:t>C. HashMap</w:t>
      </w:r>
      <w:r>
        <w:tab/>
      </w:r>
      <w:r>
        <w:tab/>
      </w:r>
      <w:r>
        <w:t>D. HashSet</w:t>
      </w:r>
    </w:p>
    <w:p w14:paraId="09074F6D">
      <w:r>
        <w:rPr>
          <w:b/>
          <w:color w:val="0070C0"/>
        </w:rPr>
        <w:t>【答案】： B （Vector是线程安全的）</w:t>
      </w:r>
    </w:p>
    <w:p w14:paraId="1099F068">
      <w:r>
        <w:t>(3) "ArrayList list=new ArrayList(20);"，这条语句中的list扩容了几次？（ ）</w:t>
      </w:r>
    </w:p>
    <w:p w14:paraId="47128442">
      <w:r>
        <w:t>A. 0次</w:t>
      </w:r>
      <w:r>
        <w:tab/>
      </w:r>
      <w:r>
        <w:tab/>
      </w:r>
      <w:r>
        <w:t>B. 1次</w:t>
      </w:r>
      <w:r>
        <w:tab/>
      </w:r>
      <w:r>
        <w:tab/>
      </w:r>
      <w:r>
        <w:t>C. 2次</w:t>
      </w:r>
      <w:r>
        <w:tab/>
      </w:r>
      <w:r>
        <w:tab/>
      </w:r>
      <w:r>
        <w:t>D. 3次</w:t>
      </w:r>
    </w:p>
    <w:p w14:paraId="349B85A0">
      <w:r>
        <w:rPr>
          <w:b/>
          <w:color w:val="0070C0"/>
        </w:rPr>
        <w:t>【答案】： A （指定了初始容量20，所以一开始就是20，不会扩容）</w:t>
      </w:r>
    </w:p>
    <w:p w14:paraId="4A5B8B93">
      <w:r>
        <w:t>(4) 下面哪个Map是排序的？（ ）</w:t>
      </w:r>
    </w:p>
    <w:p w14:paraId="4C2FAC70">
      <w:r>
        <w:t>A. TreeMap</w:t>
      </w:r>
      <w:r>
        <w:tab/>
      </w:r>
      <w:r>
        <w:tab/>
      </w:r>
      <w:r>
        <w:t>B. HashMap</w:t>
      </w:r>
      <w:r>
        <w:tab/>
      </w:r>
      <w:r>
        <w:tab/>
      </w:r>
      <w:r>
        <w:t>C. WeakHashMap</w:t>
      </w:r>
      <w:r>
        <w:tab/>
      </w:r>
      <w:r>
        <w:tab/>
      </w:r>
      <w:r>
        <w:t>D. LinkedHashMap</w:t>
      </w:r>
    </w:p>
    <w:p w14:paraId="13057DE5">
      <w:r>
        <w:rPr>
          <w:b/>
          <w:color w:val="0070C0"/>
        </w:rPr>
        <w:t>【答案】： A （TreeMap是排序的）</w:t>
      </w:r>
    </w:p>
    <w:p w14:paraId="23C4A59A">
      <w:r>
        <w:t>(5) 下列关于Stream的描述中，不正确的是（ ）</w:t>
      </w:r>
    </w:p>
    <w:p w14:paraId="3CB9BD62">
      <w:r>
        <w:t>A. Stream被称作流，是用来处理集合及数组数据的B. Stream自己不会存储元素C. Stream可以改变源对象D. Stream操作是延迟执行的，这意味着它会等到需要结果的时候才执行</w:t>
      </w:r>
    </w:p>
    <w:p w14:paraId="109A1C71">
      <w:r>
        <w:rPr>
          <w:b/>
          <w:color w:val="0070C0"/>
        </w:rPr>
        <w:t>【答案】： C （Stream不会改变源对象）</w:t>
      </w:r>
    </w:p>
    <w:p w14:paraId="705913C8">
      <w:r>
        <w:t>3. 简答题</w:t>
      </w:r>
    </w:p>
    <w:p w14:paraId="54866B1F">
      <w:r>
        <w:t>(1) 简述Set和List有哪些区别。</w:t>
      </w:r>
    </w:p>
    <w:p w14:paraId="24C8A9D9">
      <w:r>
        <w:rPr>
          <w:b/>
          <w:color w:val="0070C0"/>
        </w:rPr>
        <w:t>【答案】： Set是不重复、无序的集合；List是可重复、有序的集合（有索引）。</w:t>
      </w:r>
    </w:p>
    <w:p w14:paraId="0BF97552">
      <w:r>
        <w:t>(2) 简述Collection与Collections的区别。</w:t>
      </w:r>
    </w:p>
    <w:p w14:paraId="1AD0DEA7">
      <w:r>
        <w:rPr>
          <w:b/>
          <w:color w:val="0070C0"/>
        </w:rPr>
        <w:t>【答案】： Collection是集合框架的顶级接口之一；Collections是集合操作的工具类，提供了排序、查找、线程安全化等静态方法。</w:t>
      </w:r>
    </w:p>
    <w:p w14:paraId="775106C7">
      <w:r>
        <w:t>(3) 简述Iterator和ListIterator的区别。</w:t>
      </w:r>
    </w:p>
    <w:p w14:paraId="34F2510E">
      <w:r>
        <w:rPr>
          <w:b/>
          <w:color w:val="0070C0"/>
        </w:rPr>
        <w:t>【答案】： Iterator可遍历List和Set，只能单向遍历；ListIterator是Iterator的子接口，专供List使用，支持双向遍历、修改和添加元素。</w:t>
      </w:r>
    </w:p>
    <w:p w14:paraId="20CBDED3">
      <w:r>
        <w:t>(4) 简述Enumeration接口和Iterator接口的区别。</w:t>
      </w:r>
    </w:p>
    <w:p w14:paraId="77610855">
      <w:r>
        <w:rPr>
          <w:b/>
          <w:color w:val="0070C0"/>
        </w:rPr>
        <w:t>【答案】： 功能类似，Enumeration是较老版本的接口（仅有hasMoreElements和nextElement），Iterator是其替代品，增加了remove方法且方法名更短。</w:t>
      </w:r>
    </w:p>
    <w:p w14:paraId="4BA07592">
      <w:r>
        <w:t>(5) 简述使用泛型的好处。</w:t>
      </w:r>
    </w:p>
    <w:p w14:paraId="2A730424">
      <w:r>
        <w:rPr>
          <w:b/>
          <w:color w:val="0070C0"/>
        </w:rPr>
        <w:t>【答案】： 1. 编译时强类型检查，提前暴露类型转换报错；2. 避免强制类型转换；3. 提高代码的重用性和可读性。</w:t>
      </w:r>
    </w:p>
    <w:p w14:paraId="4FAE9742">
      <w:r>
        <w:t>4. 编程题</w:t>
      </w:r>
    </w:p>
    <w:p w14:paraId="64D1D934">
      <w:r>
        <w:t>(1) 将26个英文字母正序和逆序输出（先输出"A→Z"，再输出"Z→A"）。</w:t>
      </w:r>
    </w:p>
    <w:p w14:paraId="4B268522">
      <w:r>
        <w:rPr>
          <w:b/>
          <w:color w:val="0070C0"/>
        </w:rPr>
        <w:t>【答案】： ```java</w:t>
      </w:r>
      <w:r>
        <w:rPr>
          <w:b/>
          <w:color w:val="0070C0"/>
        </w:rPr>
        <w:br w:type="textWrapping"/>
      </w:r>
      <w:r>
        <w:rPr>
          <w:b/>
          <w:color w:val="0070C0"/>
        </w:rPr>
        <w:t>public class Alphabet {</w:t>
      </w:r>
      <w:r>
        <w:rPr>
          <w:b/>
          <w:color w:val="0070C0"/>
        </w:rPr>
        <w:br w:type="textWrapping"/>
      </w:r>
      <w:r>
        <w:rPr>
          <w:b/>
          <w:color w:val="0070C0"/>
        </w:rPr>
        <w:t xml:space="preserve">    public static void main(String[] args) {</w:t>
      </w:r>
      <w:r>
        <w:rPr>
          <w:b/>
          <w:color w:val="0070C0"/>
        </w:rPr>
        <w:br w:type="textWrapping"/>
      </w:r>
      <w:r>
        <w:rPr>
          <w:b/>
          <w:color w:val="0070C0"/>
        </w:rPr>
        <w:t xml:space="preserve">        for (char c = 'A'; c &lt;= 'Z'; c++) System.out.print(c + " ");</w:t>
      </w:r>
      <w:r>
        <w:rPr>
          <w:b/>
          <w:color w:val="0070C0"/>
        </w:rPr>
        <w:br w:type="textWrapping"/>
      </w:r>
      <w:r>
        <w:rPr>
          <w:b/>
          <w:color w:val="0070C0"/>
        </w:rPr>
        <w:t xml:space="preserve">        System.out.println();</w:t>
      </w:r>
      <w:r>
        <w:rPr>
          <w:b/>
          <w:color w:val="0070C0"/>
        </w:rPr>
        <w:br w:type="textWrapping"/>
      </w:r>
      <w:r>
        <w:rPr>
          <w:b/>
          <w:color w:val="0070C0"/>
        </w:rPr>
        <w:t xml:space="preserve">        for (char c = 'Z'; c &gt;= 'A'; c--) System.out.print(c + " ");</w:t>
      </w:r>
      <w:r>
        <w:rPr>
          <w:b/>
          <w:color w:val="0070C0"/>
        </w:rPr>
        <w:br w:type="textWrapping"/>
      </w:r>
      <w:r>
        <w:rPr>
          <w:b/>
          <w:color w:val="0070C0"/>
        </w:rPr>
        <w:t xml:space="preserve">    }</w:t>
      </w:r>
      <w:r>
        <w:rPr>
          <w:b/>
          <w:color w:val="0070C0"/>
        </w:rPr>
        <w:br w:type="textWrapping"/>
      </w:r>
      <w:r>
        <w:rPr>
          <w:b/>
          <w:color w:val="0070C0"/>
        </w:rPr>
        <w:t>}</w:t>
      </w:r>
      <w:r>
        <w:rPr>
          <w:b/>
          <w:color w:val="0070C0"/>
        </w:rPr>
        <w:br w:type="textWrapping"/>
      </w:r>
      <w:r>
        <w:rPr>
          <w:b/>
          <w:color w:val="0070C0"/>
        </w:rPr>
        <w:t>```</w:t>
      </w:r>
    </w:p>
    <w:p w14:paraId="7F95EA37">
      <w:r>
        <w:t>(2) 使用Map接口的实现类，输出西北省份（陕西省、甘肃省、青海省、宁夏回族自治区、新疆维吾尔自治区）及其主要城市。</w:t>
      </w:r>
    </w:p>
    <w:p w14:paraId="712DE791">
      <w:r>
        <w:rPr>
          <w:b/>
          <w:color w:val="0070C0"/>
        </w:rPr>
        <w:t>【答案】： ```java</w:t>
      </w:r>
      <w:r>
        <w:rPr>
          <w:b/>
          <w:color w:val="0070C0"/>
        </w:rPr>
        <w:br w:type="textWrapping"/>
      </w:r>
      <w:r>
        <w:rPr>
          <w:b/>
          <w:color w:val="0070C0"/>
        </w:rPr>
        <w:t>import java.util.HashMap;</w:t>
      </w:r>
      <w:r>
        <w:rPr>
          <w:b/>
          <w:color w:val="0070C0"/>
        </w:rPr>
        <w:br w:type="textWrapping"/>
      </w:r>
      <w:r>
        <w:rPr>
          <w:b/>
          <w:color w:val="0070C0"/>
        </w:rPr>
        <w:t>import java.util.Map;</w:t>
      </w:r>
      <w:r>
        <w:rPr>
          <w:b/>
          <w:color w:val="0070C0"/>
        </w:rPr>
        <w:br w:type="textWrapping"/>
      </w:r>
      <w:r>
        <w:rPr>
          <w:b/>
          <w:color w:val="0070C0"/>
        </w:rPr>
        <w:t>public class ProvinceCity {</w:t>
      </w:r>
      <w:r>
        <w:rPr>
          <w:b/>
          <w:color w:val="0070C0"/>
        </w:rPr>
        <w:br w:type="textWrapping"/>
      </w:r>
      <w:r>
        <w:rPr>
          <w:b/>
          <w:color w:val="0070C0"/>
        </w:rPr>
        <w:t xml:space="preserve">    public static void main(String[] args) {</w:t>
      </w:r>
      <w:r>
        <w:rPr>
          <w:b/>
          <w:color w:val="0070C0"/>
        </w:rPr>
        <w:br w:type="textWrapping"/>
      </w:r>
      <w:r>
        <w:rPr>
          <w:b/>
          <w:color w:val="0070C0"/>
        </w:rPr>
        <w:t xml:space="preserve">        Map&lt;String, String&gt; map = new HashMap&lt;&gt;();</w:t>
      </w:r>
      <w:r>
        <w:rPr>
          <w:b/>
          <w:color w:val="0070C0"/>
        </w:rPr>
        <w:br w:type="textWrapping"/>
      </w:r>
      <w:r>
        <w:rPr>
          <w:b/>
          <w:color w:val="0070C0"/>
        </w:rPr>
        <w:t xml:space="preserve">        map.put("陕西省", "西安市");</w:t>
      </w:r>
      <w:r>
        <w:rPr>
          <w:b/>
          <w:color w:val="0070C0"/>
        </w:rPr>
        <w:br w:type="textWrapping"/>
      </w:r>
      <w:r>
        <w:rPr>
          <w:b/>
          <w:color w:val="0070C0"/>
        </w:rPr>
        <w:t xml:space="preserve">        map.put("甘肃省", "兰州市");</w:t>
      </w:r>
      <w:r>
        <w:rPr>
          <w:b/>
          <w:color w:val="0070C0"/>
        </w:rPr>
        <w:br w:type="textWrapping"/>
      </w:r>
      <w:r>
        <w:rPr>
          <w:b/>
          <w:color w:val="0070C0"/>
        </w:rPr>
        <w:t xml:space="preserve">        map.put("青海省", "西宁市");</w:t>
      </w:r>
      <w:r>
        <w:rPr>
          <w:b/>
          <w:color w:val="0070C0"/>
        </w:rPr>
        <w:br w:type="textWrapping"/>
      </w:r>
      <w:r>
        <w:rPr>
          <w:b/>
          <w:color w:val="0070C0"/>
        </w:rPr>
        <w:t xml:space="preserve">        map.put("宁夏回族自治区", "银川市");</w:t>
      </w:r>
      <w:r>
        <w:rPr>
          <w:b/>
          <w:color w:val="0070C0"/>
        </w:rPr>
        <w:br w:type="textWrapping"/>
      </w:r>
      <w:r>
        <w:rPr>
          <w:b/>
          <w:color w:val="0070C0"/>
        </w:rPr>
        <w:t xml:space="preserve">        map.put("新疆维吾尔自治区", "乌鲁木齐市");</w:t>
      </w:r>
      <w:r>
        <w:rPr>
          <w:b/>
          <w:color w:val="0070C0"/>
        </w:rPr>
        <w:br w:type="textWrapping"/>
      </w:r>
      <w:r>
        <w:rPr>
          <w:b/>
          <w:color w:val="0070C0"/>
        </w:rPr>
        <w:t xml:space="preserve">        for (Map.Entry&lt;String, String&gt; entry : map.entrySet()) {</w:t>
      </w:r>
      <w:r>
        <w:rPr>
          <w:b/>
          <w:color w:val="0070C0"/>
        </w:rPr>
        <w:br w:type="textWrapping"/>
      </w:r>
      <w:r>
        <w:rPr>
          <w:b/>
          <w:color w:val="0070C0"/>
        </w:rPr>
        <w:t xml:space="preserve">            System.out.println(entry.getKey() + ": " + entry.getValue());</w:t>
      </w:r>
      <w:r>
        <w:rPr>
          <w:b/>
          <w:color w:val="0070C0"/>
        </w:rPr>
        <w:br w:type="textWrapping"/>
      </w:r>
      <w:r>
        <w:rPr>
          <w:b/>
          <w:color w:val="0070C0"/>
        </w:rPr>
        <w:t xml:space="preserve">        }</w:t>
      </w:r>
      <w:r>
        <w:rPr>
          <w:b/>
          <w:color w:val="0070C0"/>
        </w:rPr>
        <w:br w:type="textWrapping"/>
      </w:r>
      <w:r>
        <w:rPr>
          <w:b/>
          <w:color w:val="0070C0"/>
        </w:rPr>
        <w:t xml:space="preserve">    }</w:t>
      </w:r>
      <w:r>
        <w:rPr>
          <w:b/>
          <w:color w:val="0070C0"/>
        </w:rPr>
        <w:br w:type="textWrapping"/>
      </w:r>
      <w:r>
        <w:rPr>
          <w:b/>
          <w:color w:val="0070C0"/>
        </w:rPr>
        <w:t>}</w:t>
      </w:r>
      <w:r>
        <w:rPr>
          <w:b/>
          <w:color w:val="0070C0"/>
        </w:rPr>
        <w:br w:type="textWrapping"/>
      </w:r>
      <w:r>
        <w:rPr>
          <w:b/>
          <w:color w:val="0070C0"/>
        </w:rPr>
        <w:t>```</w:t>
      </w:r>
    </w:p>
    <w:p w14:paraId="571E65C6">
      <w:r>
        <w:t>第8章 I/O流</w:t>
      </w:r>
    </w:p>
    <w:p w14:paraId="72DAF186">
      <w:r>
        <w:t>1. 填空题</w:t>
      </w:r>
    </w:p>
    <w:p w14:paraId="5E48F8E8">
      <w:r>
        <w:t>(1) I/O流有很多种，按操作数据单位不同可分为______和______，按数据流的流向不同可分为______和______。</w:t>
      </w:r>
    </w:p>
    <w:p w14:paraId="724B49C6">
      <w:r>
        <w:rPr>
          <w:b/>
          <w:color w:val="0070C0"/>
        </w:rPr>
        <w:t>【答案】： 字节流、字符流；输入流、输出流</w:t>
      </w:r>
    </w:p>
    <w:p w14:paraId="238C851E">
      <w:r>
        <w:t>(2) 在计算机中，所有的文件都能以二进制形式存在，Java的I/O中针对字节传输操作提供了一系列流，统称为______。</w:t>
      </w:r>
    </w:p>
    <w:p w14:paraId="4EA217A5">
      <w:r>
        <w:rPr>
          <w:b/>
          <w:color w:val="0070C0"/>
        </w:rPr>
        <w:t>【答案】： 字节流</w:t>
      </w:r>
    </w:p>
    <w:p w14:paraId="0EACE245">
      <w:r>
        <w:t>(3) 字符流中带缓冲区的流分别是______类和______类。</w:t>
      </w:r>
    </w:p>
    <w:p w14:paraId="65C9B1F4">
      <w:r>
        <w:rPr>
          <w:b/>
          <w:color w:val="0070C0"/>
        </w:rPr>
        <w:t>【答案】： BufferedReader、BufferedWriter</w:t>
      </w:r>
    </w:p>
    <w:p w14:paraId="309A4E4D">
      <w:r>
        <w:t>(4) 在文件操作中，遍历某个目录下的文件是很常见的操作，File类中提供的______方法就是用来遍历目录下所有文件的。</w:t>
      </w:r>
    </w:p>
    <w:p w14:paraId="19C73917">
      <w:r>
        <w:rPr>
          <w:b/>
          <w:color w:val="0070C0"/>
        </w:rPr>
        <w:t>【答案】： listFiles()</w:t>
      </w:r>
    </w:p>
    <w:p w14:paraId="3A8BF341">
      <w:r>
        <w:t>(5) 除了File类，Java还提供了______类用于专门处理文件，它支持"随机访问"的方式，这里"随机"是指可以跳转到文件的任意位置处读写数据。</w:t>
      </w:r>
    </w:p>
    <w:p w14:paraId="6540E5B5">
      <w:r>
        <w:rPr>
          <w:b/>
          <w:color w:val="0070C0"/>
        </w:rPr>
        <w:t>【答案】： RandomAccessFile</w:t>
      </w:r>
    </w:p>
    <w:p w14:paraId="2E24BB78">
      <w:r>
        <w:t>2. 选择题</w:t>
      </w:r>
    </w:p>
    <w:p w14:paraId="3D9DD211">
      <w:r>
        <w:t>(1) 下面哪个流类属于面向字符的输入流？（ ）</w:t>
      </w:r>
    </w:p>
    <w:p w14:paraId="39069D1B">
      <w:r>
        <w:t>A. BufferedWriter</w:t>
      </w:r>
      <w:r>
        <w:tab/>
      </w:r>
      <w:r>
        <w:tab/>
      </w:r>
      <w:r>
        <w:t>B. FileInputStream</w:t>
      </w:r>
      <w:r>
        <w:tab/>
      </w:r>
      <w:r>
        <w:tab/>
      </w:r>
      <w:r>
        <w:t>C. ObjectInputStream</w:t>
      </w:r>
      <w:r>
        <w:tab/>
      </w:r>
      <w:r>
        <w:tab/>
      </w:r>
      <w:r>
        <w:t>D. InputStreamReader</w:t>
      </w:r>
    </w:p>
    <w:p w14:paraId="114E301C">
      <w:r>
        <w:rPr>
          <w:b/>
          <w:color w:val="0070C0"/>
        </w:rPr>
        <w:t>【答案】： D （InputStreamReader是字符输入流）</w:t>
      </w:r>
    </w:p>
    <w:p w14:paraId="1A883A3C">
      <w:r>
        <w:t>(2) 新建一个流对象，下面哪个选项的代码是错误的？（ ）</w:t>
      </w:r>
    </w:p>
    <w:p w14:paraId="306C73A3">
      <w:r>
        <w:t>A. new BufferedWriter(new FileWriter("a.txt"));B. new BufferedReader(new FileInputStream("a.dat"));C. new GZIPOutputStream(new FileOutputStream("a.zip"));D. new ObjectInputStream(new FileInputStream("a.dat"));</w:t>
      </w:r>
    </w:p>
    <w:p w14:paraId="78F78907">
      <w:r>
        <w:rPr>
          <w:b/>
          <w:color w:val="0070C0"/>
        </w:rPr>
        <w:t>【答案】： B （BufferedReader的构造参数需要Reader，而FileInputStream是字节流，不能直接转换，需要InputStreamReader转换）</w:t>
      </w:r>
    </w:p>
    <w:p w14:paraId="54E3F79C">
      <w:r>
        <w:t>(3) 要从文件"file.dat"中</w:t>
      </w:r>
      <w:bookmarkStart w:id="0" w:name="_GoBack"/>
      <w:r>
        <w:t>读出第</w:t>
      </w:r>
      <w:r>
        <w:rPr>
          <w:rFonts w:hint="eastAsia" w:eastAsia="宋体"/>
          <w:lang w:val="en-US" w:eastAsia="zh-CN"/>
        </w:rPr>
        <w:t>9</w:t>
      </w:r>
      <w:r>
        <w:t>个字节到变量c中</w:t>
      </w:r>
      <w:bookmarkEnd w:id="0"/>
      <w:r>
        <w:t>，使用下列哪段代码较合适？（ ）</w:t>
      </w:r>
    </w:p>
    <w:p w14:paraId="093FD247">
      <w:r>
        <w:t>A. FileInputStream in=new FileInputStream("file.dat"); in.skip(8); int c=in.read();B. FileInputStream in=new FileInputStream("file.dat"); in.skip(10); int c=in.read();C. FileInputStream in=new FileInputStream("file.dat"); int c=in.read();D. RandomAccessFile in=new RandomAccessFile("file.dat"); in.skip(8);</w:t>
      </w:r>
    </w:p>
    <w:p w14:paraId="32B0FF4D">
      <w:r>
        <w:t>(4) Java I/O程序设计中，下列描述正确的是（ ）</w:t>
      </w:r>
    </w:p>
    <w:p w14:paraId="52C4E3AB">
      <w:r>
        <w:t>A. OutputStream用于写操作B. InputStream用于写操作C. 只有字节流可以进行读操作D. I/O库不支持对文件可读可写API</w:t>
      </w:r>
    </w:p>
    <w:p w14:paraId="1843BA76">
      <w:r>
        <w:rPr>
          <w:b/>
          <w:color w:val="0070C0"/>
        </w:rPr>
        <w:t>【答案】： A</w:t>
      </w:r>
    </w:p>
    <w:p w14:paraId="6C29C147">
      <w:r>
        <w:t>(5) 下列哪个不是合法的字符编码？（ ）</w:t>
      </w:r>
    </w:p>
    <w:p w14:paraId="3735C89C">
      <w:r>
        <w:t>A. UTF-8</w:t>
      </w:r>
      <w:r>
        <w:tab/>
      </w:r>
      <w:r>
        <w:tab/>
      </w:r>
      <w:r>
        <w:t>B. ISO8858-1</w:t>
      </w:r>
      <w:r>
        <w:tab/>
      </w:r>
      <w:r>
        <w:tab/>
      </w:r>
      <w:r>
        <w:t>C. GBL</w:t>
      </w:r>
      <w:r>
        <w:tab/>
      </w:r>
      <w:r>
        <w:tab/>
      </w:r>
      <w:r>
        <w:t>D. ASCII</w:t>
      </w:r>
    </w:p>
    <w:p w14:paraId="34819B50">
      <w:r>
        <w:rPr>
          <w:b/>
          <w:color w:val="0070C0"/>
        </w:rPr>
        <w:t>【答案】： C （GBL不是标准字符编码，应该是GBK或者GB2312）</w:t>
      </w:r>
    </w:p>
    <w:p w14:paraId="00F5482D">
      <w:r>
        <w:t>(6) 下面的程序段的功能是（ ）</w:t>
      </w:r>
    </w:p>
    <w:p w14:paraId="24152D30">
      <w:r>
        <w:t>File file1=new File("e:\\xxx\\yyy"); file1.mkdir();A. 在当前目录下生成子目录:xxx\yyyB. 生成目录:e:\xxx\yyyC. 在当前目录下生成文件 xxx.yyyD. 以上说法都不对</w:t>
      </w:r>
    </w:p>
    <w:p w14:paraId="0B3279A9">
      <w:pPr>
        <w:rPr>
          <w:b/>
          <w:color w:val="0070C0"/>
        </w:rPr>
      </w:pPr>
      <w:r>
        <w:rPr>
          <w:b/>
          <w:color w:val="0070C0"/>
        </w:rPr>
        <w:t xml:space="preserve">【答案】： B </w:t>
      </w:r>
    </w:p>
    <w:p w14:paraId="34343813">
      <w:r>
        <w:rPr>
          <w:b/>
          <w:color w:val="FF0000"/>
        </w:rPr>
        <w:t>【质疑与思考】：</w:t>
      </w:r>
      <w:r>
        <w:rPr>
          <w:b/>
          <w:color w:val="FF0000"/>
        </w:rPr>
        <w:br w:type="textWrapping"/>
      </w:r>
      <w:r>
        <w:rPr>
          <w:b/>
          <w:color w:val="FF0000"/>
        </w:rPr>
        <w:t>选项B说生成目录e:\xxx\yyy。注意 mkdir() 只能创建最后一级目录，如果父目录不存在会返回false并且不创建。如果题目本意是创建多级目录，应该用 mkdirs()。原答案选B虽然符合题意，但需要提醒学生此API的实际限制。</w:t>
      </w:r>
    </w:p>
    <w:p w14:paraId="3808C304">
      <w:r>
        <w:t>3. 简答题</w:t>
      </w:r>
    </w:p>
    <w:p w14:paraId="36EFA3B3">
      <w:r>
        <w:t>(1) Java中有几种类型的流？</w:t>
      </w:r>
    </w:p>
    <w:p w14:paraId="037A7E64">
      <w:r>
        <w:rPr>
          <w:b/>
          <w:color w:val="0070C0"/>
        </w:rPr>
        <w:t>【答案】： 按流向分：输入流和输出流；按数据单位分：字节流和字符流；按功能分：节点流和处理流。</w:t>
      </w:r>
    </w:p>
    <w:p w14:paraId="519A1D4D">
      <w:r>
        <w:t>(2) 什么是Java序列化？</w:t>
      </w:r>
    </w:p>
    <w:p w14:paraId="179BC55D">
      <w:r>
        <w:rPr>
          <w:b/>
          <w:color w:val="0070C0"/>
        </w:rPr>
        <w:t>【答案】： Java序列化是将Java对象转换为字节序列的过程，以便于存储在磁盘或在网络中传输。</w:t>
      </w:r>
    </w:p>
    <w:p w14:paraId="35D969C9">
      <w:r>
        <w:t>(3) 如何实现Java序列化？</w:t>
      </w:r>
    </w:p>
    <w:p w14:paraId="3C2E00A0">
      <w:r>
        <w:rPr>
          <w:b/>
          <w:color w:val="0070C0"/>
        </w:rPr>
        <w:t>【答案】： 让对象所属的类实现java.io.Serializable接口。然后使用ObjectOutputStream对象输出流来写入对象。</w:t>
      </w:r>
    </w:p>
    <w:p w14:paraId="0EB31D5D">
      <w:r>
        <w:t>(4) 什么是标准的I/O流？</w:t>
      </w:r>
    </w:p>
    <w:p w14:paraId="4C580FF8">
      <w:r>
        <w:rPr>
          <w:b/>
          <w:color w:val="0070C0"/>
        </w:rPr>
        <w:t>【答案】： 标准I/O流包括 System.in（标准输入，默认键盘）、System.out（标准输出，默认控制台）、System.err（标准错误输出）。</w:t>
      </w:r>
    </w:p>
    <w:p w14:paraId="4B9BB6AD">
      <w:r>
        <w:t>4. 编程题</w:t>
      </w:r>
    </w:p>
    <w:p w14:paraId="796435ED">
      <w:r>
        <w:t>(1) 利用程序在D盘新建一个文本文件"test.txt"，利用程序在文件中写入"我写的代码没bug"。</w:t>
      </w:r>
    </w:p>
    <w:p w14:paraId="00D702DF">
      <w:r>
        <w:rPr>
          <w:b/>
          <w:color w:val="0070C0"/>
        </w:rPr>
        <w:t>【答案】： ```java</w:t>
      </w:r>
      <w:r>
        <w:rPr>
          <w:b/>
          <w:color w:val="0070C0"/>
        </w:rPr>
        <w:br w:type="textWrapping"/>
      </w:r>
      <w:r>
        <w:rPr>
          <w:b/>
          <w:color w:val="0070C0"/>
        </w:rPr>
        <w:t>import java.io.FileWriter;</w:t>
      </w:r>
      <w:r>
        <w:rPr>
          <w:b/>
          <w:color w:val="0070C0"/>
        </w:rPr>
        <w:br w:type="textWrapping"/>
      </w:r>
      <w:r>
        <w:rPr>
          <w:b/>
          <w:color w:val="0070C0"/>
        </w:rPr>
        <w:t>public class WriteTest {</w:t>
      </w:r>
      <w:r>
        <w:rPr>
          <w:b/>
          <w:color w:val="0070C0"/>
        </w:rPr>
        <w:br w:type="textWrapping"/>
      </w:r>
      <w:r>
        <w:rPr>
          <w:b/>
          <w:color w:val="0070C0"/>
        </w:rPr>
        <w:t xml:space="preserve">    public static void main(String[] args) throws Exception {</w:t>
      </w:r>
      <w:r>
        <w:rPr>
          <w:b/>
          <w:color w:val="0070C0"/>
        </w:rPr>
        <w:br w:type="textWrapping"/>
      </w:r>
      <w:r>
        <w:rPr>
          <w:b/>
          <w:color w:val="0070C0"/>
        </w:rPr>
        <w:t xml:space="preserve">        FileWriter fw = new FileWriter("D:\\test.txt");</w:t>
      </w:r>
      <w:r>
        <w:rPr>
          <w:b/>
          <w:color w:val="0070C0"/>
        </w:rPr>
        <w:br w:type="textWrapping"/>
      </w:r>
      <w:r>
        <w:rPr>
          <w:b/>
          <w:color w:val="0070C0"/>
        </w:rPr>
        <w:t xml:space="preserve">        fw.write("我写的代码没bug");</w:t>
      </w:r>
      <w:r>
        <w:rPr>
          <w:b/>
          <w:color w:val="0070C0"/>
        </w:rPr>
        <w:br w:type="textWrapping"/>
      </w:r>
      <w:r>
        <w:rPr>
          <w:b/>
          <w:color w:val="0070C0"/>
        </w:rPr>
        <w:t xml:space="preserve">        fw.close();</w:t>
      </w:r>
      <w:r>
        <w:rPr>
          <w:b/>
          <w:color w:val="0070C0"/>
        </w:rPr>
        <w:br w:type="textWrapping"/>
      </w:r>
      <w:r>
        <w:rPr>
          <w:b/>
          <w:color w:val="0070C0"/>
        </w:rPr>
        <w:t xml:space="preserve">    }</w:t>
      </w:r>
      <w:r>
        <w:rPr>
          <w:b/>
          <w:color w:val="0070C0"/>
        </w:rPr>
        <w:br w:type="textWrapping"/>
      </w:r>
      <w:r>
        <w:rPr>
          <w:b/>
          <w:color w:val="0070C0"/>
        </w:rPr>
        <w:t>}</w:t>
      </w:r>
      <w:r>
        <w:rPr>
          <w:b/>
          <w:color w:val="0070C0"/>
        </w:rPr>
        <w:br w:type="textWrapping"/>
      </w:r>
      <w:r>
        <w:rPr>
          <w:b/>
          <w:color w:val="0070C0"/>
        </w:rPr>
        <w:t>```</w:t>
      </w:r>
    </w:p>
    <w:p w14:paraId="3DBF19E1">
      <w:r>
        <w:t>(2) 利用程序读取"test.txt"文件内容并输出到控制台。</w:t>
      </w:r>
    </w:p>
    <w:p w14:paraId="47174B15">
      <w:r>
        <w:rPr>
          <w:b/>
          <w:color w:val="0070C0"/>
        </w:rPr>
        <w:t>【答案】： ```java</w:t>
      </w:r>
      <w:r>
        <w:rPr>
          <w:b/>
          <w:color w:val="0070C0"/>
        </w:rPr>
        <w:br w:type="textWrapping"/>
      </w:r>
      <w:r>
        <w:rPr>
          <w:b/>
          <w:color w:val="0070C0"/>
        </w:rPr>
        <w:t>import java.io.FileReader;</w:t>
      </w:r>
      <w:r>
        <w:rPr>
          <w:b/>
          <w:color w:val="0070C0"/>
        </w:rPr>
        <w:br w:type="textWrapping"/>
      </w:r>
      <w:r>
        <w:rPr>
          <w:b/>
          <w:color w:val="0070C0"/>
        </w:rPr>
        <w:t>public class ReadTest {</w:t>
      </w:r>
      <w:r>
        <w:rPr>
          <w:b/>
          <w:color w:val="0070C0"/>
        </w:rPr>
        <w:br w:type="textWrapping"/>
      </w:r>
      <w:r>
        <w:rPr>
          <w:b/>
          <w:color w:val="0070C0"/>
        </w:rPr>
        <w:t xml:space="preserve">    public static void main(String[] args) throws Exception {</w:t>
      </w:r>
      <w:r>
        <w:rPr>
          <w:b/>
          <w:color w:val="0070C0"/>
        </w:rPr>
        <w:br w:type="textWrapping"/>
      </w:r>
      <w:r>
        <w:rPr>
          <w:b/>
          <w:color w:val="0070C0"/>
        </w:rPr>
        <w:t xml:space="preserve">        FileReader fr = new FileReader("D:\\test.txt");</w:t>
      </w:r>
      <w:r>
        <w:rPr>
          <w:b/>
          <w:color w:val="0070C0"/>
        </w:rPr>
        <w:br w:type="textWrapping"/>
      </w:r>
      <w:r>
        <w:rPr>
          <w:b/>
          <w:color w:val="0070C0"/>
        </w:rPr>
        <w:t xml:space="preserve">        int ch;</w:t>
      </w:r>
      <w:r>
        <w:rPr>
          <w:b/>
          <w:color w:val="0070C0"/>
        </w:rPr>
        <w:br w:type="textWrapping"/>
      </w:r>
      <w:r>
        <w:rPr>
          <w:b/>
          <w:color w:val="0070C0"/>
        </w:rPr>
        <w:t xml:space="preserve">        while ((ch = fr.read()) != -1) {</w:t>
      </w:r>
      <w:r>
        <w:rPr>
          <w:b/>
          <w:color w:val="0070C0"/>
        </w:rPr>
        <w:br w:type="textWrapping"/>
      </w:r>
      <w:r>
        <w:rPr>
          <w:b/>
          <w:color w:val="0070C0"/>
        </w:rPr>
        <w:t xml:space="preserve">            System.out.print((char)ch);</w:t>
      </w:r>
      <w:r>
        <w:rPr>
          <w:b/>
          <w:color w:val="0070C0"/>
        </w:rPr>
        <w:br w:type="textWrapping"/>
      </w:r>
      <w:r>
        <w:rPr>
          <w:b/>
          <w:color w:val="0070C0"/>
        </w:rPr>
        <w:t xml:space="preserve">        }</w:t>
      </w:r>
      <w:r>
        <w:rPr>
          <w:b/>
          <w:color w:val="0070C0"/>
        </w:rPr>
        <w:br w:type="textWrapping"/>
      </w:r>
      <w:r>
        <w:rPr>
          <w:b/>
          <w:color w:val="0070C0"/>
        </w:rPr>
        <w:t xml:space="preserve">        fr.close();</w:t>
      </w:r>
      <w:r>
        <w:rPr>
          <w:b/>
          <w:color w:val="0070C0"/>
        </w:rPr>
        <w:br w:type="textWrapping"/>
      </w:r>
      <w:r>
        <w:rPr>
          <w:b/>
          <w:color w:val="0070C0"/>
        </w:rPr>
        <w:t xml:space="preserve">    }</w:t>
      </w:r>
      <w:r>
        <w:rPr>
          <w:b/>
          <w:color w:val="0070C0"/>
        </w:rPr>
        <w:br w:type="textWrapping"/>
      </w:r>
      <w:r>
        <w:rPr>
          <w:b/>
          <w:color w:val="0070C0"/>
        </w:rPr>
        <w:t>}</w:t>
      </w:r>
      <w:r>
        <w:rPr>
          <w:b/>
          <w:color w:val="0070C0"/>
        </w:rPr>
        <w:br w:type="textWrapping"/>
      </w:r>
      <w:r>
        <w:rPr>
          <w:b/>
          <w:color w:val="0070C0"/>
        </w:rPr>
        <w:t>```</w:t>
      </w:r>
    </w:p>
    <w:p w14:paraId="45502662">
      <w:r>
        <w:t>(3) 利用转换流复制"test.txt"为"my.txt"。</w:t>
      </w:r>
    </w:p>
    <w:p w14:paraId="75C7A426">
      <w:r>
        <w:rPr>
          <w:b/>
          <w:color w:val="0070C0"/>
        </w:rPr>
        <w:t>【答案】： ```java</w:t>
      </w:r>
      <w:r>
        <w:rPr>
          <w:b/>
          <w:color w:val="0070C0"/>
        </w:rPr>
        <w:br w:type="textWrapping"/>
      </w:r>
      <w:r>
        <w:rPr>
          <w:b/>
          <w:color w:val="0070C0"/>
        </w:rPr>
        <w:t>import java.io.*;</w:t>
      </w:r>
      <w:r>
        <w:rPr>
          <w:b/>
          <w:color w:val="0070C0"/>
        </w:rPr>
        <w:br w:type="textWrapping"/>
      </w:r>
      <w:r>
        <w:rPr>
          <w:b/>
          <w:color w:val="0070C0"/>
        </w:rPr>
        <w:t>public class CopyTest {</w:t>
      </w:r>
      <w:r>
        <w:rPr>
          <w:b/>
          <w:color w:val="0070C0"/>
        </w:rPr>
        <w:br w:type="textWrapping"/>
      </w:r>
      <w:r>
        <w:rPr>
          <w:b/>
          <w:color w:val="0070C0"/>
        </w:rPr>
        <w:t xml:space="preserve">    public static void main(String[] args) throws Exception {</w:t>
      </w:r>
      <w:r>
        <w:rPr>
          <w:b/>
          <w:color w:val="0070C0"/>
        </w:rPr>
        <w:br w:type="textWrapping"/>
      </w:r>
      <w:r>
        <w:rPr>
          <w:b/>
          <w:color w:val="0070C0"/>
        </w:rPr>
        <w:t xml:space="preserve">        BufferedReader br = new BufferedReader(new InputStreamReader(new FileInputStream("D:\\test.txt")));</w:t>
      </w:r>
      <w:r>
        <w:rPr>
          <w:b/>
          <w:color w:val="0070C0"/>
        </w:rPr>
        <w:br w:type="textWrapping"/>
      </w:r>
      <w:r>
        <w:rPr>
          <w:b/>
          <w:color w:val="0070C0"/>
        </w:rPr>
        <w:t xml:space="preserve">        BufferedWriter bw = new BufferedWriter(new OutputStreamWriter(new FileOutputStream("D:\\my.txt")));</w:t>
      </w:r>
      <w:r>
        <w:rPr>
          <w:b/>
          <w:color w:val="0070C0"/>
        </w:rPr>
        <w:br w:type="textWrapping"/>
      </w:r>
      <w:r>
        <w:rPr>
          <w:b/>
          <w:color w:val="0070C0"/>
        </w:rPr>
        <w:t xml:space="preserve">        String line;</w:t>
      </w:r>
      <w:r>
        <w:rPr>
          <w:b/>
          <w:color w:val="0070C0"/>
        </w:rPr>
        <w:br w:type="textWrapping"/>
      </w:r>
      <w:r>
        <w:rPr>
          <w:b/>
          <w:color w:val="0070C0"/>
        </w:rPr>
        <w:t xml:space="preserve">        while ((line = br.readLine()) != null) {</w:t>
      </w:r>
      <w:r>
        <w:rPr>
          <w:b/>
          <w:color w:val="0070C0"/>
        </w:rPr>
        <w:br w:type="textWrapping"/>
      </w:r>
      <w:r>
        <w:rPr>
          <w:b/>
          <w:color w:val="0070C0"/>
        </w:rPr>
        <w:t xml:space="preserve">            bw.write(line);</w:t>
      </w:r>
      <w:r>
        <w:rPr>
          <w:b/>
          <w:color w:val="0070C0"/>
        </w:rPr>
        <w:br w:type="textWrapping"/>
      </w:r>
      <w:r>
        <w:rPr>
          <w:b/>
          <w:color w:val="0070C0"/>
        </w:rPr>
        <w:t xml:space="preserve">        }</w:t>
      </w:r>
      <w:r>
        <w:rPr>
          <w:b/>
          <w:color w:val="0070C0"/>
        </w:rPr>
        <w:br w:type="textWrapping"/>
      </w:r>
      <w:r>
        <w:rPr>
          <w:b/>
          <w:color w:val="0070C0"/>
        </w:rPr>
        <w:t xml:space="preserve">        br.close();</w:t>
      </w:r>
      <w:r>
        <w:rPr>
          <w:b/>
          <w:color w:val="0070C0"/>
        </w:rPr>
        <w:br w:type="textWrapping"/>
      </w:r>
      <w:r>
        <w:rPr>
          <w:b/>
          <w:color w:val="0070C0"/>
        </w:rPr>
        <w:t xml:space="preserve">        bw.close();</w:t>
      </w:r>
      <w:r>
        <w:rPr>
          <w:b/>
          <w:color w:val="0070C0"/>
        </w:rPr>
        <w:br w:type="textWrapping"/>
      </w:r>
      <w:r>
        <w:rPr>
          <w:b/>
          <w:color w:val="0070C0"/>
        </w:rPr>
        <w:t xml:space="preserve">    }</w:t>
      </w:r>
      <w:r>
        <w:rPr>
          <w:b/>
          <w:color w:val="0070C0"/>
        </w:rPr>
        <w:br w:type="textWrapping"/>
      </w:r>
      <w:r>
        <w:rPr>
          <w:b/>
          <w:color w:val="0070C0"/>
        </w:rPr>
        <w:t>}</w:t>
      </w:r>
      <w:r>
        <w:rPr>
          <w:b/>
          <w:color w:val="0070C0"/>
        </w:rPr>
        <w:br w:type="textWrapping"/>
      </w:r>
      <w:r>
        <w:rPr>
          <w:b/>
          <w:color w:val="0070C0"/>
        </w:rPr>
        <w:t>```</w:t>
      </w:r>
    </w:p>
    <w:p w14:paraId="6C60947E">
      <w:r>
        <w:t>第9章 GUI编程</w:t>
      </w:r>
    </w:p>
    <w:p w14:paraId="4678F46F">
      <w:r>
        <w:t>1. 填空题</w:t>
      </w:r>
    </w:p>
    <w:p w14:paraId="7080C601">
      <w:r>
        <w:t>(1) AWT有两个抽象基类，分别为______、______。</w:t>
      </w:r>
    </w:p>
    <w:p w14:paraId="2A1467BE">
      <w:r>
        <w:rPr>
          <w:b/>
          <w:color w:val="0070C0"/>
        </w:rPr>
        <w:t>【答案】： Component、Container</w:t>
      </w:r>
    </w:p>
    <w:p w14:paraId="2866161A">
      <w:r>
        <w:t>(2) Java提供的______是专门处理窗体事件的监听接口，一个窗体的所有变化，如窗体的打开、关闭等，都可以使用这个接口进行监听。</w:t>
      </w:r>
    </w:p>
    <w:p w14:paraId="157E6949">
      <w:r>
        <w:rPr>
          <w:b/>
          <w:color w:val="0070C0"/>
        </w:rPr>
        <w:t>【答案】： WindowListener</w:t>
      </w:r>
    </w:p>
    <w:p w14:paraId="34B36D22">
      <w:r>
        <w:t>(3) ______类属于流式布局管理器，使用此种布局管理器会使所有的组件像流水一样依次进行排列。</w:t>
      </w:r>
    </w:p>
    <w:p w14:paraId="170FC762">
      <w:r>
        <w:rPr>
          <w:b/>
          <w:color w:val="0070C0"/>
        </w:rPr>
        <w:t>【答案】： FlowLayout</w:t>
      </w:r>
    </w:p>
    <w:p w14:paraId="6DAAEAB0">
      <w:r>
        <w:t>(4) ______和Swing都可以处理图形用户界面，前者可用来构建应用程序的Java库，如果想要在Eclipse开发工具中使用它，需要安装______插件。</w:t>
      </w:r>
    </w:p>
    <w:p w14:paraId="78C66BC7">
      <w:r>
        <w:rPr>
          <w:b/>
          <w:color w:val="0070C0"/>
        </w:rPr>
        <w:t>【答案】： SWT、WindowBuilder（或Eclipse的SWT插件）</w:t>
      </w:r>
    </w:p>
    <w:p w14:paraId="715B1D9B">
      <w:r>
        <w:rPr>
          <w:b/>
          <w:color w:val="FF0000"/>
        </w:rPr>
        <w:t>【质疑与思考】：</w:t>
      </w:r>
      <w:r>
        <w:rPr>
          <w:b/>
          <w:color w:val="FF0000"/>
        </w:rPr>
        <w:br w:type="textWrapping"/>
      </w:r>
      <w:r>
        <w:rPr>
          <w:b/>
          <w:color w:val="FF0000"/>
        </w:rPr>
        <w:t>原答案为SWT、WindowBuilder（或Eclipse的SWT插件）。因为AWT是Java内置的，而提到Eclipse通常是指SWT体系。这个填空题出得稍微偏向Eclipse特定环境，原答案合理。</w:t>
      </w:r>
    </w:p>
    <w:p w14:paraId="5385092C">
      <w:r>
        <w:t>(5) AWT事件处理的过程中，主要涉及3个对象，分别是______、______、______。</w:t>
      </w:r>
    </w:p>
    <w:p w14:paraId="124F9CE9">
      <w:r>
        <w:rPr>
          <w:b/>
          <w:color w:val="0070C0"/>
        </w:rPr>
        <w:t>【答案】： 事件源、事件、事件处理者（或监听器）</w:t>
      </w:r>
    </w:p>
    <w:p w14:paraId="40AF3748">
      <w:r>
        <w:t>2. 选择题</w:t>
      </w:r>
    </w:p>
    <w:p w14:paraId="1BCB74CF">
      <w:r>
        <w:t>(1) 在Java中，要使用布局管理器，必须导入下列（ ）包。</w:t>
      </w:r>
    </w:p>
    <w:p w14:paraId="0CBC16DC">
      <w:r>
        <w:t>A. java.awt.*</w:t>
      </w:r>
      <w:r>
        <w:tab/>
      </w:r>
      <w:r>
        <w:tab/>
      </w:r>
      <w:r>
        <w:t>B. java.awt.layout.*</w:t>
      </w:r>
      <w:r>
        <w:tab/>
      </w:r>
      <w:r>
        <w:tab/>
      </w:r>
      <w:r>
        <w:t>C. javax.swing.layout.*</w:t>
      </w:r>
      <w:r>
        <w:tab/>
      </w:r>
      <w:r>
        <w:tab/>
      </w:r>
      <w:r>
        <w:t>D. javax.swing.*</w:t>
      </w:r>
    </w:p>
    <w:p w14:paraId="373259E3">
      <w:r>
        <w:rPr>
          <w:b/>
          <w:color w:val="0070C0"/>
        </w:rPr>
        <w:t>【答案】： A （布局管理器在java.awt包中）</w:t>
      </w:r>
    </w:p>
    <w:p w14:paraId="70D2024F">
      <w:r>
        <w:t>(2) Swing与AWT的区别不包括（ ）</w:t>
      </w:r>
    </w:p>
    <w:p w14:paraId="559F9E63">
      <w:r>
        <w:t>A. Swing是由纯Java实现的轻量级构件B. Swing没有本地代码C. Swing不依赖操作系统的支持D. Swing支持图形用户界面</w:t>
      </w:r>
    </w:p>
    <w:p w14:paraId="04CA5767">
      <w:r>
        <w:rPr>
          <w:b/>
          <w:color w:val="0070C0"/>
        </w:rPr>
        <w:t>【答案】： D （Swing和AWT都支持GUI）</w:t>
      </w:r>
    </w:p>
    <w:p w14:paraId="3C082254">
      <w:r>
        <w:t>(3) 在编写Java applet程序时，若需要对发生的事件做出响应和处理，一般需要在程序的开头写上（ ）语句。</w:t>
      </w:r>
    </w:p>
    <w:p w14:paraId="2F6571E0">
      <w:r>
        <w:t>A. import java.awt.*;</w:t>
      </w:r>
      <w:r>
        <w:tab/>
      </w:r>
      <w:r>
        <w:tab/>
      </w:r>
      <w:r>
        <w:t>B. import java.applet.*;</w:t>
      </w:r>
      <w:r>
        <w:tab/>
      </w:r>
      <w:r>
        <w:tab/>
      </w:r>
      <w:r>
        <w:t>C. import java.io.*;</w:t>
      </w:r>
      <w:r>
        <w:tab/>
      </w:r>
      <w:r>
        <w:tab/>
      </w:r>
      <w:r>
        <w:t>D. import java.awt.event.*;</w:t>
      </w:r>
    </w:p>
    <w:p w14:paraId="13D608C3">
      <w:r>
        <w:rPr>
          <w:b/>
          <w:color w:val="0070C0"/>
        </w:rPr>
        <w:t>【答案】： D （事件处理需要导入java.awt.event包）</w:t>
      </w:r>
    </w:p>
    <w:p w14:paraId="71184B6F">
      <w:r>
        <w:t>(4) 下列不属于容器的是（ ）</w:t>
      </w:r>
    </w:p>
    <w:p w14:paraId="5D3392FC">
      <w:r>
        <w:t>A. Window</w:t>
      </w:r>
      <w:r>
        <w:tab/>
      </w:r>
      <w:r>
        <w:tab/>
      </w:r>
      <w:r>
        <w:t>B. TextBox</w:t>
      </w:r>
      <w:r>
        <w:tab/>
      </w:r>
      <w:r>
        <w:tab/>
      </w:r>
      <w:r>
        <w:t>C. JPanel</w:t>
      </w:r>
      <w:r>
        <w:tab/>
      </w:r>
      <w:r>
        <w:tab/>
      </w:r>
      <w:r>
        <w:t>D. JScrollPane</w:t>
      </w:r>
    </w:p>
    <w:p w14:paraId="5B7E572A">
      <w:r>
        <w:rPr>
          <w:b/>
          <w:color w:val="0070C0"/>
        </w:rPr>
        <w:t>【答案】： B （TextBox不是容器，它是文本框）</w:t>
      </w:r>
    </w:p>
    <w:p w14:paraId="478F8BCD">
      <w:r>
        <w:t>(5) 当Frame改变大小时，要使放在其中的按钮大小不变，应使用（ ）</w:t>
      </w:r>
    </w:p>
    <w:p w14:paraId="7F6BA9C2">
      <w:r>
        <w:t>A. FlowLayout</w:t>
      </w:r>
      <w:r>
        <w:tab/>
      </w:r>
      <w:r>
        <w:tab/>
      </w:r>
      <w:r>
        <w:t>B. CardLayout</w:t>
      </w:r>
      <w:r>
        <w:tab/>
      </w:r>
      <w:r>
        <w:tab/>
      </w:r>
      <w:r>
        <w:t>C. BorderLayout</w:t>
      </w:r>
      <w:r>
        <w:tab/>
      </w:r>
      <w:r>
        <w:tab/>
      </w:r>
      <w:r>
        <w:t>D. GridLayout</w:t>
      </w:r>
    </w:p>
    <w:p w14:paraId="5D6B2073">
      <w:r>
        <w:rPr>
          <w:b/>
          <w:color w:val="0070C0"/>
        </w:rPr>
        <w:t>【答案】： A （FlowLayout不会改变组件大小）</w:t>
      </w:r>
    </w:p>
    <w:p w14:paraId="1B961EDD">
      <w:r>
        <w:t>3. 简答题</w:t>
      </w:r>
    </w:p>
    <w:p w14:paraId="6709B0C3">
      <w:r>
        <w:t>(1) 简述AWT和Swing的区别。</w:t>
      </w:r>
    </w:p>
    <w:p w14:paraId="6EA0DAE6">
      <w:r>
        <w:rPr>
          <w:b/>
          <w:color w:val="0070C0"/>
        </w:rPr>
        <w:t>【答案】： AWT是依赖操作系统本地组件的重量级组件；Swing是用纯Java编写的轻量级组件，跨平台性更好，组件更丰富。</w:t>
      </w:r>
    </w:p>
    <w:p w14:paraId="1C20B12A">
      <w:r>
        <w:t>(2) java.awt包中提供的布局管理器有哪些？</w:t>
      </w:r>
    </w:p>
    <w:p w14:paraId="4E0606A5">
      <w:r>
        <w:rPr>
          <w:b/>
          <w:color w:val="0070C0"/>
        </w:rPr>
        <w:t>【答案】： FlowLayout, BorderLayout, GridLayout, CardLayout, GridBagLayout。</w:t>
      </w:r>
    </w:p>
    <w:p w14:paraId="073CDBA4">
      <w:r>
        <w:t>(3) 简述事件处理机制中所涉及的概念。</w:t>
      </w:r>
    </w:p>
    <w:p w14:paraId="2B8E19E6">
      <w:r>
        <w:rPr>
          <w:b/>
          <w:color w:val="0070C0"/>
        </w:rPr>
        <w:t>【答案】： 事件源(产生事件的组件)、事件(用户操作的封装对象)、事件监听器(处理事件的对象及方法)。</w:t>
      </w:r>
    </w:p>
    <w:p w14:paraId="0A29F9A1">
      <w:r>
        <w:t>(4) 简述GUI中实现事件监听的步骤。</w:t>
      </w:r>
    </w:p>
    <w:p w14:paraId="08222FEB">
      <w:r>
        <w:rPr>
          <w:b/>
          <w:color w:val="0070C0"/>
        </w:rPr>
        <w:t>【答案】： 1. 确定事件源；2. 创建实现了相应监听器接口的类对象；3. 使用addXxxListener()方法将监听器注册到事件源；4. 在监听器中实现处理逻辑。</w:t>
      </w:r>
    </w:p>
    <w:p w14:paraId="0CFCE37C">
      <w:r>
        <w:t>(5) AWT的常用事件有哪些？</w:t>
      </w:r>
    </w:p>
    <w:p w14:paraId="549BC9AF">
      <w:r>
        <w:rPr>
          <w:b/>
          <w:color w:val="0070C0"/>
        </w:rPr>
        <w:t>【答案】： ActionEvent(动作事件)、MouseEvent(鼠标事件)、KeyEvent(键盘事件)、WindowEvent(窗口事件)、ItemEvent(选项事件)等。</w:t>
      </w:r>
    </w:p>
    <w:p w14:paraId="5FCB4541">
      <w:r>
        <w:t>4. 编程题</w:t>
      </w:r>
    </w:p>
    <w:p w14:paraId="6A78A54C">
      <w:r>
        <w:t>(1) 在JFrame窗体中添加5个按钮，使用BorderLayout布局管理器，使5个按钮分布在东、西、南、北、中区域，在缩放或扩大界面时，南区域和北区域的按钮总是保持最佳高度。</w:t>
      </w:r>
    </w:p>
    <w:p w14:paraId="147E5C71">
      <w:r>
        <w:rPr>
          <w:b/>
          <w:color w:val="0070C0"/>
        </w:rPr>
        <w:t>【答案】： ```java</w:t>
      </w:r>
      <w:r>
        <w:rPr>
          <w:b/>
          <w:color w:val="0070C0"/>
        </w:rPr>
        <w:br w:type="textWrapping"/>
      </w:r>
      <w:r>
        <w:rPr>
          <w:b/>
          <w:color w:val="0070C0"/>
        </w:rPr>
        <w:t>import java.awt.*;</w:t>
      </w:r>
      <w:r>
        <w:rPr>
          <w:b/>
          <w:color w:val="0070C0"/>
        </w:rPr>
        <w:br w:type="textWrapping"/>
      </w:r>
      <w:r>
        <w:rPr>
          <w:b/>
          <w:color w:val="0070C0"/>
        </w:rPr>
        <w:t>import javax.swing.*;</w:t>
      </w:r>
      <w:r>
        <w:rPr>
          <w:b/>
          <w:color w:val="0070C0"/>
        </w:rPr>
        <w:br w:type="textWrapping"/>
      </w:r>
      <w:r>
        <w:rPr>
          <w:b/>
          <w:color w:val="0070C0"/>
        </w:rPr>
        <w:t>public class BorderTest {</w:t>
      </w:r>
      <w:r>
        <w:rPr>
          <w:b/>
          <w:color w:val="0070C0"/>
        </w:rPr>
        <w:br w:type="textWrapping"/>
      </w:r>
      <w:r>
        <w:rPr>
          <w:b/>
          <w:color w:val="0070C0"/>
        </w:rPr>
        <w:t xml:space="preserve">    public static void main(String[] args) {</w:t>
      </w:r>
      <w:r>
        <w:rPr>
          <w:b/>
          <w:color w:val="0070C0"/>
        </w:rPr>
        <w:br w:type="textWrapping"/>
      </w:r>
      <w:r>
        <w:rPr>
          <w:b/>
          <w:color w:val="0070C0"/>
        </w:rPr>
        <w:t xml:space="preserve">        JFrame frame = new JFrame();</w:t>
      </w:r>
      <w:r>
        <w:rPr>
          <w:b/>
          <w:color w:val="0070C0"/>
        </w:rPr>
        <w:br w:type="textWrapping"/>
      </w:r>
      <w:r>
        <w:rPr>
          <w:b/>
          <w:color w:val="0070C0"/>
        </w:rPr>
        <w:t xml:space="preserve">        frame.setLayout(new BorderLayout());</w:t>
      </w:r>
      <w:r>
        <w:rPr>
          <w:b/>
          <w:color w:val="0070C0"/>
        </w:rPr>
        <w:br w:type="textWrapping"/>
      </w:r>
      <w:r>
        <w:rPr>
          <w:b/>
          <w:color w:val="0070C0"/>
        </w:rPr>
        <w:t xml:space="preserve">        frame.add(new JButton("东"), BorderLayout.EAST);</w:t>
      </w:r>
      <w:r>
        <w:rPr>
          <w:b/>
          <w:color w:val="0070C0"/>
        </w:rPr>
        <w:br w:type="textWrapping"/>
      </w:r>
      <w:r>
        <w:rPr>
          <w:b/>
          <w:color w:val="0070C0"/>
        </w:rPr>
        <w:t xml:space="preserve">        frame.add(new JButton("西"), BorderLayout.WEST);</w:t>
      </w:r>
      <w:r>
        <w:rPr>
          <w:b/>
          <w:color w:val="0070C0"/>
        </w:rPr>
        <w:br w:type="textWrapping"/>
      </w:r>
      <w:r>
        <w:rPr>
          <w:b/>
          <w:color w:val="0070C0"/>
        </w:rPr>
        <w:t xml:space="preserve">        frame.add(new JButton("南"), BorderLayout.SOUTH);</w:t>
      </w:r>
      <w:r>
        <w:rPr>
          <w:b/>
          <w:color w:val="0070C0"/>
        </w:rPr>
        <w:br w:type="textWrapping"/>
      </w:r>
      <w:r>
        <w:rPr>
          <w:b/>
          <w:color w:val="0070C0"/>
        </w:rPr>
        <w:t xml:space="preserve">        frame.add(new JButton("北"), BorderLayout.NORTH);</w:t>
      </w:r>
      <w:r>
        <w:rPr>
          <w:b/>
          <w:color w:val="0070C0"/>
        </w:rPr>
        <w:br w:type="textWrapping"/>
      </w:r>
      <w:r>
        <w:rPr>
          <w:b/>
          <w:color w:val="0070C0"/>
        </w:rPr>
        <w:t xml:space="preserve">        frame.add(new JButton("中"), BorderLayout.CENTER);</w:t>
      </w:r>
      <w:r>
        <w:rPr>
          <w:b/>
          <w:color w:val="0070C0"/>
        </w:rPr>
        <w:br w:type="textWrapping"/>
      </w:r>
      <w:r>
        <w:rPr>
          <w:b/>
          <w:color w:val="0070C0"/>
        </w:rPr>
        <w:t xml:space="preserve">        frame.setSize(300, 200);</w:t>
      </w:r>
      <w:r>
        <w:rPr>
          <w:b/>
          <w:color w:val="0070C0"/>
        </w:rPr>
        <w:br w:type="textWrapping"/>
      </w:r>
      <w:r>
        <w:rPr>
          <w:b/>
          <w:color w:val="0070C0"/>
        </w:rPr>
        <w:t xml:space="preserve">        frame.setDefaultCloseOperation(JFrame.EXIT_ON_CLOSE);</w:t>
      </w:r>
      <w:r>
        <w:rPr>
          <w:b/>
          <w:color w:val="0070C0"/>
        </w:rPr>
        <w:br w:type="textWrapping"/>
      </w:r>
      <w:r>
        <w:rPr>
          <w:b/>
          <w:color w:val="0070C0"/>
        </w:rPr>
        <w:t xml:space="preserve">        frame.setVisible(true);</w:t>
      </w:r>
      <w:r>
        <w:rPr>
          <w:b/>
          <w:color w:val="0070C0"/>
        </w:rPr>
        <w:br w:type="textWrapping"/>
      </w:r>
      <w:r>
        <w:rPr>
          <w:b/>
          <w:color w:val="0070C0"/>
        </w:rPr>
        <w:t xml:space="preserve">    }</w:t>
      </w:r>
      <w:r>
        <w:rPr>
          <w:b/>
          <w:color w:val="0070C0"/>
        </w:rPr>
        <w:br w:type="textWrapping"/>
      </w:r>
      <w:r>
        <w:rPr>
          <w:b/>
          <w:color w:val="0070C0"/>
        </w:rPr>
        <w:t>}</w:t>
      </w:r>
      <w:r>
        <w:rPr>
          <w:b/>
          <w:color w:val="0070C0"/>
        </w:rPr>
        <w:br w:type="textWrapping"/>
      </w:r>
      <w:r>
        <w:rPr>
          <w:b/>
          <w:color w:val="0070C0"/>
        </w:rPr>
        <w:t>```</w:t>
      </w:r>
    </w:p>
    <w:p w14:paraId="77EA41A9">
      <w:r>
        <w:t>(2) 在JFrame窗体下部添加5个按钮，分别显示为"上一张""下一张""1""2""3"，控制窗体上部显示的红色、蓝色、绿色卡片，使用CardLayout布局管理器实现这些效果。</w:t>
      </w:r>
    </w:p>
    <w:p w14:paraId="3C8A2019">
      <w:r>
        <w:rPr>
          <w:b/>
          <w:color w:val="0070C0"/>
        </w:rPr>
        <w:t>【答案】： ```java</w:t>
      </w:r>
      <w:r>
        <w:rPr>
          <w:b/>
          <w:color w:val="0070C0"/>
        </w:rPr>
        <w:br w:type="textWrapping"/>
      </w:r>
      <w:r>
        <w:rPr>
          <w:b/>
          <w:color w:val="0070C0"/>
        </w:rPr>
        <w:t>import java.awt.*;</w:t>
      </w:r>
      <w:r>
        <w:rPr>
          <w:b/>
          <w:color w:val="0070C0"/>
        </w:rPr>
        <w:br w:type="textWrapping"/>
      </w:r>
      <w:r>
        <w:rPr>
          <w:b/>
          <w:color w:val="0070C0"/>
        </w:rPr>
        <w:t>import javax.swing.*;</w:t>
      </w:r>
      <w:r>
        <w:rPr>
          <w:b/>
          <w:color w:val="0070C0"/>
        </w:rPr>
        <w:br w:type="textWrapping"/>
      </w:r>
      <w:r>
        <w:rPr>
          <w:b/>
          <w:color w:val="0070C0"/>
        </w:rPr>
        <w:t>public class CardTest {</w:t>
      </w:r>
      <w:r>
        <w:rPr>
          <w:b/>
          <w:color w:val="0070C0"/>
        </w:rPr>
        <w:br w:type="textWrapping"/>
      </w:r>
      <w:r>
        <w:rPr>
          <w:b/>
          <w:color w:val="0070C0"/>
        </w:rPr>
        <w:t xml:space="preserve">    public static void main(String[] args) {</w:t>
      </w:r>
      <w:r>
        <w:rPr>
          <w:b/>
          <w:color w:val="0070C0"/>
        </w:rPr>
        <w:br w:type="textWrapping"/>
      </w:r>
      <w:r>
        <w:rPr>
          <w:b/>
          <w:color w:val="0070C0"/>
        </w:rPr>
        <w:t xml:space="preserve">        JFrame frame = new JFrame();</w:t>
      </w:r>
      <w:r>
        <w:rPr>
          <w:b/>
          <w:color w:val="0070C0"/>
        </w:rPr>
        <w:br w:type="textWrapping"/>
      </w:r>
      <w:r>
        <w:rPr>
          <w:b/>
          <w:color w:val="0070C0"/>
        </w:rPr>
        <w:t xml:space="preserve">        JPanel topPanel = new JPanel();</w:t>
      </w:r>
      <w:r>
        <w:rPr>
          <w:b/>
          <w:color w:val="0070C0"/>
        </w:rPr>
        <w:br w:type="textWrapping"/>
      </w:r>
      <w:r>
        <w:rPr>
          <w:b/>
          <w:color w:val="0070C0"/>
        </w:rPr>
        <w:t xml:space="preserve">        CardLayout card = new CardLayout();</w:t>
      </w:r>
      <w:r>
        <w:rPr>
          <w:b/>
          <w:color w:val="0070C0"/>
        </w:rPr>
        <w:br w:type="textWrapping"/>
      </w:r>
      <w:r>
        <w:rPr>
          <w:b/>
          <w:color w:val="0070C0"/>
        </w:rPr>
        <w:t xml:space="preserve">        topPanel.setLayout(card);</w:t>
      </w:r>
      <w:r>
        <w:rPr>
          <w:b/>
          <w:color w:val="0070C0"/>
        </w:rPr>
        <w:br w:type="textWrapping"/>
      </w:r>
      <w:r>
        <w:rPr>
          <w:b/>
          <w:color w:val="0070C0"/>
        </w:rPr>
        <w:t xml:space="preserve">        </w:t>
      </w:r>
      <w:r>
        <w:rPr>
          <w:b/>
          <w:color w:val="0070C0"/>
        </w:rPr>
        <w:br w:type="textWrapping"/>
      </w:r>
      <w:r>
        <w:rPr>
          <w:b/>
          <w:color w:val="0070C0"/>
        </w:rPr>
        <w:t xml:space="preserve">        JPanel r = new JPanel(); r.setBackground(Color.RED);</w:t>
      </w:r>
      <w:r>
        <w:rPr>
          <w:b/>
          <w:color w:val="0070C0"/>
        </w:rPr>
        <w:br w:type="textWrapping"/>
      </w:r>
      <w:r>
        <w:rPr>
          <w:b/>
          <w:color w:val="0070C0"/>
        </w:rPr>
        <w:t xml:space="preserve">        JPanel b = new JPanel(); b.setBackground(Color.BLUE);</w:t>
      </w:r>
      <w:r>
        <w:rPr>
          <w:b/>
          <w:color w:val="0070C0"/>
        </w:rPr>
        <w:br w:type="textWrapping"/>
      </w:r>
      <w:r>
        <w:rPr>
          <w:b/>
          <w:color w:val="0070C0"/>
        </w:rPr>
        <w:t xml:space="preserve">        JPanel g = new JPanel(); g.setBackground(Color.GREEN);</w:t>
      </w:r>
      <w:r>
        <w:rPr>
          <w:b/>
          <w:color w:val="0070C0"/>
        </w:rPr>
        <w:br w:type="textWrapping"/>
      </w:r>
      <w:r>
        <w:rPr>
          <w:b/>
          <w:color w:val="0070C0"/>
        </w:rPr>
        <w:t xml:space="preserve">        topPanel.add(r, "1"); topPanel.add(b, "2"); topPanel.add(g, "3");</w:t>
      </w:r>
      <w:r>
        <w:rPr>
          <w:b/>
          <w:color w:val="0070C0"/>
        </w:rPr>
        <w:br w:type="textWrapping"/>
      </w:r>
      <w:r>
        <w:rPr>
          <w:b/>
          <w:color w:val="0070C0"/>
        </w:rPr>
        <w:t xml:space="preserve">        </w:t>
      </w:r>
      <w:r>
        <w:rPr>
          <w:b/>
          <w:color w:val="0070C0"/>
        </w:rPr>
        <w:br w:type="textWrapping"/>
      </w:r>
      <w:r>
        <w:rPr>
          <w:b/>
          <w:color w:val="0070C0"/>
        </w:rPr>
        <w:t xml:space="preserve">        JPanel bottomPanel = new JPanel();</w:t>
      </w:r>
      <w:r>
        <w:rPr>
          <w:b/>
          <w:color w:val="0070C0"/>
        </w:rPr>
        <w:br w:type="textWrapping"/>
      </w:r>
      <w:r>
        <w:rPr>
          <w:b/>
          <w:color w:val="0070C0"/>
        </w:rPr>
        <w:t xml:space="preserve">        JButton b1 = new JButton("上一张");</w:t>
      </w:r>
      <w:r>
        <w:rPr>
          <w:b/>
          <w:color w:val="0070C0"/>
        </w:rPr>
        <w:br w:type="textWrapping"/>
      </w:r>
      <w:r>
        <w:rPr>
          <w:b/>
          <w:color w:val="0070C0"/>
        </w:rPr>
        <w:t xml:space="preserve">        JButton b2 = new JButton("下一张");</w:t>
      </w:r>
      <w:r>
        <w:rPr>
          <w:b/>
          <w:color w:val="0070C0"/>
        </w:rPr>
        <w:br w:type="textWrapping"/>
      </w:r>
      <w:r>
        <w:rPr>
          <w:b/>
          <w:color w:val="0070C0"/>
        </w:rPr>
        <w:t xml:space="preserve">        JButton b3 = new JButton("1");</w:t>
      </w:r>
      <w:r>
        <w:rPr>
          <w:b/>
          <w:color w:val="0070C0"/>
        </w:rPr>
        <w:br w:type="textWrapping"/>
      </w:r>
      <w:r>
        <w:rPr>
          <w:b/>
          <w:color w:val="0070C0"/>
        </w:rPr>
        <w:t xml:space="preserve">        JButton b4 = new JButton("2");</w:t>
      </w:r>
      <w:r>
        <w:rPr>
          <w:b/>
          <w:color w:val="0070C0"/>
        </w:rPr>
        <w:br w:type="textWrapping"/>
      </w:r>
      <w:r>
        <w:rPr>
          <w:b/>
          <w:color w:val="0070C0"/>
        </w:rPr>
        <w:t xml:space="preserve">        JButton b5 = new JButton("3");</w:t>
      </w:r>
      <w:r>
        <w:rPr>
          <w:b/>
          <w:color w:val="0070C0"/>
        </w:rPr>
        <w:br w:type="textWrapping"/>
      </w:r>
      <w:r>
        <w:rPr>
          <w:b/>
          <w:color w:val="0070C0"/>
        </w:rPr>
        <w:t xml:space="preserve">        bottomPanel.add(b1); bottomPanel.add(b2); bottomPanel.add(b3); </w:t>
      </w:r>
      <w:r>
        <w:rPr>
          <w:b/>
          <w:color w:val="0070C0"/>
        </w:rPr>
        <w:br w:type="textWrapping"/>
      </w:r>
      <w:r>
        <w:rPr>
          <w:b/>
          <w:color w:val="0070C0"/>
        </w:rPr>
        <w:t xml:space="preserve">        bottomPanel.add(b4); bottomPanel.add(b5);</w:t>
      </w:r>
      <w:r>
        <w:rPr>
          <w:b/>
          <w:color w:val="0070C0"/>
        </w:rPr>
        <w:br w:type="textWrapping"/>
      </w:r>
      <w:r>
        <w:rPr>
          <w:b/>
          <w:color w:val="0070C0"/>
        </w:rPr>
        <w:t xml:space="preserve">        </w:t>
      </w:r>
      <w:r>
        <w:rPr>
          <w:b/>
          <w:color w:val="0070C0"/>
        </w:rPr>
        <w:br w:type="textWrapping"/>
      </w:r>
      <w:r>
        <w:rPr>
          <w:b/>
          <w:color w:val="0070C0"/>
        </w:rPr>
        <w:t xml:space="preserve">        b1.addActionListener(e -&gt; card.previous(topPanel));</w:t>
      </w:r>
      <w:r>
        <w:rPr>
          <w:b/>
          <w:color w:val="0070C0"/>
        </w:rPr>
        <w:br w:type="textWrapping"/>
      </w:r>
      <w:r>
        <w:rPr>
          <w:b/>
          <w:color w:val="0070C0"/>
        </w:rPr>
        <w:t xml:space="preserve">        b2.addActionListener(e -&gt; card.next(topPanel));</w:t>
      </w:r>
      <w:r>
        <w:rPr>
          <w:b/>
          <w:color w:val="0070C0"/>
        </w:rPr>
        <w:br w:type="textWrapping"/>
      </w:r>
      <w:r>
        <w:rPr>
          <w:b/>
          <w:color w:val="0070C0"/>
        </w:rPr>
        <w:t xml:space="preserve">        b3.addActionListener(e -&gt; card.show(topPanel, "1"));</w:t>
      </w:r>
      <w:r>
        <w:rPr>
          <w:b/>
          <w:color w:val="0070C0"/>
        </w:rPr>
        <w:br w:type="textWrapping"/>
      </w:r>
      <w:r>
        <w:rPr>
          <w:b/>
          <w:color w:val="0070C0"/>
        </w:rPr>
        <w:t xml:space="preserve">        b4.addActionListener(e -&gt; card.show(topPanel, "2"));</w:t>
      </w:r>
      <w:r>
        <w:rPr>
          <w:b/>
          <w:color w:val="0070C0"/>
        </w:rPr>
        <w:br w:type="textWrapping"/>
      </w:r>
      <w:r>
        <w:rPr>
          <w:b/>
          <w:color w:val="0070C0"/>
        </w:rPr>
        <w:t xml:space="preserve">        b5.addActionListener(e -&gt; card.show(topPanel, "3"));</w:t>
      </w:r>
      <w:r>
        <w:rPr>
          <w:b/>
          <w:color w:val="0070C0"/>
        </w:rPr>
        <w:br w:type="textWrapping"/>
      </w:r>
      <w:r>
        <w:rPr>
          <w:b/>
          <w:color w:val="0070C0"/>
        </w:rPr>
        <w:t xml:space="preserve">        </w:t>
      </w:r>
      <w:r>
        <w:rPr>
          <w:b/>
          <w:color w:val="0070C0"/>
        </w:rPr>
        <w:br w:type="textWrapping"/>
      </w:r>
      <w:r>
        <w:rPr>
          <w:b/>
          <w:color w:val="0070C0"/>
        </w:rPr>
        <w:t xml:space="preserve">        frame.add(topPanel, BorderLayout.CENTER);</w:t>
      </w:r>
      <w:r>
        <w:rPr>
          <w:b/>
          <w:color w:val="0070C0"/>
        </w:rPr>
        <w:br w:type="textWrapping"/>
      </w:r>
      <w:r>
        <w:rPr>
          <w:b/>
          <w:color w:val="0070C0"/>
        </w:rPr>
        <w:t xml:space="preserve">        frame.add(bottomPanel, BorderLayout.SOUTH);</w:t>
      </w:r>
      <w:r>
        <w:rPr>
          <w:b/>
          <w:color w:val="0070C0"/>
        </w:rPr>
        <w:br w:type="textWrapping"/>
      </w:r>
      <w:r>
        <w:rPr>
          <w:b/>
          <w:color w:val="0070C0"/>
        </w:rPr>
        <w:t xml:space="preserve">        frame.setSize(400, 300);</w:t>
      </w:r>
      <w:r>
        <w:rPr>
          <w:b/>
          <w:color w:val="0070C0"/>
        </w:rPr>
        <w:br w:type="textWrapping"/>
      </w:r>
      <w:r>
        <w:rPr>
          <w:b/>
          <w:color w:val="0070C0"/>
        </w:rPr>
        <w:t xml:space="preserve">        frame.setDefaultCloseOperation(JFrame.EXIT_ON_CLOSE);</w:t>
      </w:r>
      <w:r>
        <w:rPr>
          <w:b/>
          <w:color w:val="0070C0"/>
        </w:rPr>
        <w:br w:type="textWrapping"/>
      </w:r>
      <w:r>
        <w:rPr>
          <w:b/>
          <w:color w:val="0070C0"/>
        </w:rPr>
        <w:t xml:space="preserve">        frame.setVisible(true);</w:t>
      </w:r>
      <w:r>
        <w:rPr>
          <w:b/>
          <w:color w:val="0070C0"/>
        </w:rPr>
        <w:br w:type="textWrapping"/>
      </w:r>
      <w:r>
        <w:rPr>
          <w:b/>
          <w:color w:val="0070C0"/>
        </w:rPr>
        <w:t xml:space="preserve">    }</w:t>
      </w:r>
      <w:r>
        <w:rPr>
          <w:b/>
          <w:color w:val="0070C0"/>
        </w:rPr>
        <w:br w:type="textWrapping"/>
      </w:r>
      <w:r>
        <w:rPr>
          <w:b/>
          <w:color w:val="0070C0"/>
        </w:rPr>
        <w:t>}</w:t>
      </w:r>
      <w:r>
        <w:rPr>
          <w:b/>
          <w:color w:val="0070C0"/>
        </w:rPr>
        <w:br w:type="textWrapping"/>
      </w:r>
      <w:r>
        <w:rPr>
          <w:b/>
          <w:color w:val="0070C0"/>
        </w:rPr>
        <w:t>```</w:t>
      </w:r>
    </w:p>
    <w:p w14:paraId="1022C087">
      <w:r>
        <w:t>第10章 多线程</w:t>
      </w:r>
    </w:p>
    <w:p w14:paraId="04B570B6">
      <w:r>
        <w:t>1. 填空题</w:t>
      </w:r>
    </w:p>
    <w:p w14:paraId="7302A56A">
      <w:r>
        <w:t>(1) ______是Java程序的并发机制，它能同步共享数据、处理不同的事件。</w:t>
      </w:r>
    </w:p>
    <w:p w14:paraId="4543834F">
      <w:r>
        <w:rPr>
          <w:b/>
          <w:color w:val="0070C0"/>
        </w:rPr>
        <w:t>【答案】： 多线程</w:t>
      </w:r>
    </w:p>
    <w:p w14:paraId="6D0A08C2">
      <w:r>
        <w:t>(2) 线程有新建、就绪、运行、______和死亡5种状态。</w:t>
      </w:r>
    </w:p>
    <w:p w14:paraId="0090E430">
      <w:r>
        <w:rPr>
          <w:b/>
          <w:color w:val="0070C0"/>
        </w:rPr>
        <w:t>【答案】： 阻塞</w:t>
      </w:r>
    </w:p>
    <w:p w14:paraId="135379C2">
      <w:r>
        <w:t>(3) JDK 5.0以前，线程的创建有两种方法：实现______接口和继承Thread类。</w:t>
      </w:r>
    </w:p>
    <w:p w14:paraId="0BAD63D2">
      <w:r>
        <w:rPr>
          <w:b/>
          <w:color w:val="0070C0"/>
        </w:rPr>
        <w:t>【答案】： Runnable</w:t>
      </w:r>
    </w:p>
    <w:p w14:paraId="5A234516">
      <w:r>
        <w:t>(4) 多线程程序设计的含义是可以将程序任务分成几个______的子任务。</w:t>
      </w:r>
    </w:p>
    <w:p w14:paraId="6EECAF92">
      <w:r>
        <w:rPr>
          <w:b/>
          <w:color w:val="0070C0"/>
        </w:rPr>
        <w:t>【答案】： 并行</w:t>
      </w:r>
    </w:p>
    <w:p w14:paraId="34272507">
      <w:r>
        <w:t>(5) 在多线程系统中，多个线程之间有______和互斥两种关系。</w:t>
      </w:r>
    </w:p>
    <w:p w14:paraId="6B8B517E">
      <w:r>
        <w:rPr>
          <w:b/>
          <w:color w:val="0070C0"/>
        </w:rPr>
        <w:t>【答案】： 同步</w:t>
      </w:r>
    </w:p>
    <w:p w14:paraId="0EF5E3DE">
      <w:r>
        <w:t>2. 选择题</w:t>
      </w:r>
    </w:p>
    <w:p w14:paraId="10941ECE">
      <w:r>
        <w:t>(1) 线程调用了sleep()方法后，该线程将进入（ ）状态。</w:t>
      </w:r>
    </w:p>
    <w:p w14:paraId="1A9A539C">
      <w:r>
        <w:t>A. 可运行</w:t>
      </w:r>
      <w:r>
        <w:tab/>
      </w:r>
      <w:r>
        <w:tab/>
      </w:r>
      <w:r>
        <w:t>B. 运行</w:t>
      </w:r>
      <w:r>
        <w:tab/>
      </w:r>
      <w:r>
        <w:tab/>
      </w:r>
      <w:r>
        <w:t>C. 阻塞</w:t>
      </w:r>
      <w:r>
        <w:tab/>
      </w:r>
      <w:r>
        <w:tab/>
      </w:r>
      <w:r>
        <w:t>D. 终止</w:t>
      </w:r>
    </w:p>
    <w:p w14:paraId="4F82852D">
      <w:r>
        <w:rPr>
          <w:b/>
          <w:color w:val="0070C0"/>
        </w:rPr>
        <w:t>【答案】： C （sleep使线程进入阻塞状态）</w:t>
      </w:r>
    </w:p>
    <w:p w14:paraId="57638BCA">
      <w:r>
        <w:t>(2) 关于Java线程，下面说法错误的是（ ）</w:t>
      </w:r>
    </w:p>
    <w:p w14:paraId="6891FE21">
      <w:r>
        <w:t>A. 线程是以CPU为主体的行为B. Java利用线程使整个系统成为异步C. 继承Thread类可以创建线程D. 新线程被创建后，它将自动开始运行</w:t>
      </w:r>
    </w:p>
    <w:p w14:paraId="28E3EB71">
      <w:r>
        <w:rPr>
          <w:b/>
          <w:color w:val="0070C0"/>
        </w:rPr>
        <w:t>【答案】： D （新线程被创建后，需要调用start()方法才开始运行）</w:t>
      </w:r>
    </w:p>
    <w:p w14:paraId="3F7A4895">
      <w:r>
        <w:t>(3) 线程控制方法中，yield()的作用是（ ）</w:t>
      </w:r>
    </w:p>
    <w:p w14:paraId="53FEF45D">
      <w:r>
        <w:t>A. 返回当前线程的引用B. 使优先级比其他的线程执行C. 强行终止线程D. 只让给同优先级线程执行</w:t>
      </w:r>
    </w:p>
    <w:p w14:paraId="034A9704">
      <w:r>
        <w:rPr>
          <w:b/>
          <w:color w:val="0070C0"/>
        </w:rPr>
        <w:t>【答案】： D （yield()让出CPU给同优先级的线程）</w:t>
      </w:r>
    </w:p>
    <w:p w14:paraId="46959C00">
      <w:r>
        <w:t>(4) 当（ ）方法终止时，能使线程进入死亡状态。</w:t>
      </w:r>
    </w:p>
    <w:p w14:paraId="74577460">
      <w:r>
        <w:t>A. run()</w:t>
      </w:r>
      <w:r>
        <w:tab/>
      </w:r>
      <w:r>
        <w:tab/>
      </w:r>
      <w:r>
        <w:t>B. setPriority()</w:t>
      </w:r>
      <w:r>
        <w:tab/>
      </w:r>
      <w:r>
        <w:tab/>
      </w:r>
      <w:r>
        <w:t>C. yield()</w:t>
      </w:r>
      <w:r>
        <w:tab/>
      </w:r>
      <w:r>
        <w:tab/>
      </w:r>
      <w:r>
        <w:t>D. sleep()</w:t>
      </w:r>
    </w:p>
    <w:p w14:paraId="05D3A58F">
      <w:r>
        <w:rPr>
          <w:b/>
          <w:color w:val="0070C0"/>
        </w:rPr>
        <w:t>【答案】： A （run()方法结束，线程进入死亡状态）</w:t>
      </w:r>
    </w:p>
    <w:p w14:paraId="4AC95E78">
      <w:r>
        <w:t>(5) 线程通过（ ）方法可以改变优先级。</w:t>
      </w:r>
    </w:p>
    <w:p w14:paraId="2930AA44">
      <w:r>
        <w:t>A. run()</w:t>
      </w:r>
      <w:r>
        <w:tab/>
      </w:r>
      <w:r>
        <w:tab/>
      </w:r>
      <w:r>
        <w:t>B. setPriority()</w:t>
      </w:r>
      <w:r>
        <w:tab/>
      </w:r>
      <w:r>
        <w:tab/>
      </w:r>
      <w:r>
        <w:t>C. yield()</w:t>
      </w:r>
      <w:r>
        <w:tab/>
      </w:r>
      <w:r>
        <w:tab/>
      </w:r>
      <w:r>
        <w:t>D. sleep()</w:t>
      </w:r>
    </w:p>
    <w:p w14:paraId="4E74EECF">
      <w:r>
        <w:rPr>
          <w:b/>
          <w:color w:val="0070C0"/>
        </w:rPr>
        <w:t>【答案】： B</w:t>
      </w:r>
    </w:p>
    <w:p w14:paraId="2FE5FB9D">
      <w:r>
        <w:t>3. 问答题</w:t>
      </w:r>
    </w:p>
    <w:p w14:paraId="54100532">
      <w:r>
        <w:t>(1) 什么是线程？什么是进程？</w:t>
      </w:r>
    </w:p>
    <w:p w14:paraId="229B8FB0">
      <w:r>
        <w:rPr>
          <w:b/>
          <w:color w:val="0070C0"/>
        </w:rPr>
        <w:t>【答案】： 进程是操作系统分配资源的最小单位，是程序的一次动态执行过程；线程是CPU调度的最小单位，是进程内的一条执行路径。</w:t>
      </w:r>
    </w:p>
    <w:p w14:paraId="6126D058">
      <w:r>
        <w:t>(2) Java有哪几种创建线程的方式？</w:t>
      </w:r>
    </w:p>
    <w:p w14:paraId="26D8AF85">
      <w:r>
        <w:rPr>
          <w:b/>
          <w:color w:val="0070C0"/>
        </w:rPr>
        <w:t>【答案】： 1. 继承Thread类；2. 实现Runnable接口；3. (Java 5后) 实现Callable接口配合FutureTask；4. 使用线程池。</w:t>
      </w:r>
    </w:p>
    <w:p w14:paraId="42A970E3">
      <w:r>
        <w:t>(3) 什么是线程的生命周期？</w:t>
      </w:r>
    </w:p>
    <w:p w14:paraId="4C43DC9A">
      <w:r>
        <w:rPr>
          <w:b/>
          <w:color w:val="0070C0"/>
        </w:rPr>
        <w:t>【答案】： 线程从创建到消亡的过程，包含：新建状态(New)、就绪状态(Runnable)、运行状态(Running)、阻塞状态(Blocked)、死亡状态(Dead)。</w:t>
      </w:r>
    </w:p>
    <w:p w14:paraId="35FEA8F4">
      <w:r>
        <w:t>(4) 启动一个线程可用什么方法？</w:t>
      </w:r>
    </w:p>
    <w:p w14:paraId="4CD350A1">
      <w:r>
        <w:rPr>
          <w:b/>
          <w:color w:val="0070C0"/>
        </w:rPr>
        <w:t>【答案】： 必须调用线程对象的 start() 方法，而不是 run() 方法。</w:t>
      </w:r>
    </w:p>
    <w:p w14:paraId="2FCBD95F">
      <w:r>
        <w:t>4. 编程题</w:t>
      </w:r>
    </w:p>
    <w:p w14:paraId="05A0ADB5">
      <w:r>
        <w:t>(1) 利用多线程设计一个程序，同时输出10以内的奇数和偶数，以及当前运行的线程名称，输出数字完毕后输出"end"。</w:t>
      </w:r>
    </w:p>
    <w:p w14:paraId="2F394861">
      <w:r>
        <w:rPr>
          <w:b/>
          <w:color w:val="0070C0"/>
        </w:rPr>
        <w:t>【答案】： ```java</w:t>
      </w:r>
      <w:r>
        <w:rPr>
          <w:b/>
          <w:color w:val="0070C0"/>
        </w:rPr>
        <w:br w:type="textWrapping"/>
      </w:r>
      <w:r>
        <w:rPr>
          <w:b/>
          <w:color w:val="0070C0"/>
        </w:rPr>
        <w:t>public class ThreadTest {</w:t>
      </w:r>
      <w:r>
        <w:rPr>
          <w:b/>
          <w:color w:val="0070C0"/>
        </w:rPr>
        <w:br w:type="textWrapping"/>
      </w:r>
      <w:r>
        <w:rPr>
          <w:b/>
          <w:color w:val="0070C0"/>
        </w:rPr>
        <w:t xml:space="preserve">    public static void main(String[] args) {</w:t>
      </w:r>
      <w:r>
        <w:rPr>
          <w:b/>
          <w:color w:val="0070C0"/>
        </w:rPr>
        <w:br w:type="textWrapping"/>
      </w:r>
      <w:r>
        <w:rPr>
          <w:b/>
          <w:color w:val="0070C0"/>
        </w:rPr>
        <w:t xml:space="preserve">        Thread odd = new Thread(() -&gt; {</w:t>
      </w:r>
      <w:r>
        <w:rPr>
          <w:b/>
          <w:color w:val="0070C0"/>
        </w:rPr>
        <w:br w:type="textWrapping"/>
      </w:r>
      <w:r>
        <w:rPr>
          <w:b/>
          <w:color w:val="0070C0"/>
        </w:rPr>
        <w:t xml:space="preserve">            for (int i = 1; i &lt;= 10; i += 2) {</w:t>
      </w:r>
      <w:r>
        <w:rPr>
          <w:b/>
          <w:color w:val="0070C0"/>
        </w:rPr>
        <w:br w:type="textWrapping"/>
      </w:r>
      <w:r>
        <w:rPr>
          <w:b/>
          <w:color w:val="0070C0"/>
        </w:rPr>
        <w:t xml:space="preserve">                System.out.println(Thread.currentThread().getName() + ": " + i);</w:t>
      </w:r>
      <w:r>
        <w:rPr>
          <w:b/>
          <w:color w:val="0070C0"/>
        </w:rPr>
        <w:br w:type="textWrapping"/>
      </w:r>
      <w:r>
        <w:rPr>
          <w:b/>
          <w:color w:val="0070C0"/>
        </w:rPr>
        <w:t xml:space="preserve">            }</w:t>
      </w:r>
      <w:r>
        <w:rPr>
          <w:b/>
          <w:color w:val="0070C0"/>
        </w:rPr>
        <w:br w:type="textWrapping"/>
      </w:r>
      <w:r>
        <w:rPr>
          <w:b/>
          <w:color w:val="0070C0"/>
        </w:rPr>
        <w:t xml:space="preserve">        }, "奇数线程");</w:t>
      </w:r>
      <w:r>
        <w:rPr>
          <w:b/>
          <w:color w:val="0070C0"/>
        </w:rPr>
        <w:br w:type="textWrapping"/>
      </w:r>
      <w:r>
        <w:rPr>
          <w:b/>
          <w:color w:val="0070C0"/>
        </w:rPr>
        <w:t xml:space="preserve">        Thread even = new Thread(() -&gt; {</w:t>
      </w:r>
      <w:r>
        <w:rPr>
          <w:b/>
          <w:color w:val="0070C0"/>
        </w:rPr>
        <w:br w:type="textWrapping"/>
      </w:r>
      <w:r>
        <w:rPr>
          <w:b/>
          <w:color w:val="0070C0"/>
        </w:rPr>
        <w:t xml:space="preserve">            for (int i = 2; i &lt;= 10; i += 2) {</w:t>
      </w:r>
      <w:r>
        <w:rPr>
          <w:b/>
          <w:color w:val="0070C0"/>
        </w:rPr>
        <w:br w:type="textWrapping"/>
      </w:r>
      <w:r>
        <w:rPr>
          <w:b/>
          <w:color w:val="0070C0"/>
        </w:rPr>
        <w:t xml:space="preserve">                System.out.println(Thread.currentThread().getName() + ": " + i);</w:t>
      </w:r>
      <w:r>
        <w:rPr>
          <w:b/>
          <w:color w:val="0070C0"/>
        </w:rPr>
        <w:br w:type="textWrapping"/>
      </w:r>
      <w:r>
        <w:rPr>
          <w:b/>
          <w:color w:val="0070C0"/>
        </w:rPr>
        <w:t xml:space="preserve">            }</w:t>
      </w:r>
      <w:r>
        <w:rPr>
          <w:b/>
          <w:color w:val="0070C0"/>
        </w:rPr>
        <w:br w:type="textWrapping"/>
      </w:r>
      <w:r>
        <w:rPr>
          <w:b/>
          <w:color w:val="0070C0"/>
        </w:rPr>
        <w:t xml:space="preserve">        }, "偶数线程");</w:t>
      </w:r>
      <w:r>
        <w:rPr>
          <w:b/>
          <w:color w:val="0070C0"/>
        </w:rPr>
        <w:br w:type="textWrapping"/>
      </w:r>
      <w:r>
        <w:rPr>
          <w:b/>
          <w:color w:val="0070C0"/>
        </w:rPr>
        <w:t xml:space="preserve">        odd.start();</w:t>
      </w:r>
      <w:r>
        <w:rPr>
          <w:b/>
          <w:color w:val="0070C0"/>
        </w:rPr>
        <w:br w:type="textWrapping"/>
      </w:r>
      <w:r>
        <w:rPr>
          <w:b/>
          <w:color w:val="0070C0"/>
        </w:rPr>
        <w:t xml:space="preserve">        even.start();</w:t>
      </w:r>
      <w:r>
        <w:rPr>
          <w:b/>
          <w:color w:val="0070C0"/>
        </w:rPr>
        <w:br w:type="textWrapping"/>
      </w:r>
      <w:r>
        <w:rPr>
          <w:b/>
          <w:color w:val="0070C0"/>
        </w:rPr>
        <w:t xml:space="preserve">        try { odd.join(); even.join(); } catch (Exception e) {}</w:t>
      </w:r>
      <w:r>
        <w:rPr>
          <w:b/>
          <w:color w:val="0070C0"/>
        </w:rPr>
        <w:br w:type="textWrapping"/>
      </w:r>
      <w:r>
        <w:rPr>
          <w:b/>
          <w:color w:val="0070C0"/>
        </w:rPr>
        <w:t xml:space="preserve">        System.out.println("end");</w:t>
      </w:r>
      <w:r>
        <w:rPr>
          <w:b/>
          <w:color w:val="0070C0"/>
        </w:rPr>
        <w:br w:type="textWrapping"/>
      </w:r>
      <w:r>
        <w:rPr>
          <w:b/>
          <w:color w:val="0070C0"/>
        </w:rPr>
        <w:t xml:space="preserve">    }</w:t>
      </w:r>
      <w:r>
        <w:rPr>
          <w:b/>
          <w:color w:val="0070C0"/>
        </w:rPr>
        <w:br w:type="textWrapping"/>
      </w:r>
      <w:r>
        <w:rPr>
          <w:b/>
          <w:color w:val="0070C0"/>
        </w:rPr>
        <w:t>}</w:t>
      </w:r>
      <w:r>
        <w:rPr>
          <w:b/>
          <w:color w:val="0070C0"/>
        </w:rPr>
        <w:br w:type="textWrapping"/>
      </w:r>
      <w:r>
        <w:rPr>
          <w:b/>
          <w:color w:val="0070C0"/>
        </w:rPr>
        <w:t>```</w:t>
      </w:r>
    </w:p>
    <w:p w14:paraId="53EFCC2C">
      <w:r>
        <w:t>(2) 编写一个通过继承Thread类的方式来实现多线程的程序。MyThread类有两个属性，一个字符串WhoAmI代表线程名，一个整数delay代表该线程随机要休眠的时间。利用有参的构造方法指定线程名称和休眠时间，休眠时间为随机数，线程执行时，显示线程名和要休眠的时间。最后，在main()方法中创建3个线程对象以展示执行情况。</w:t>
      </w:r>
    </w:p>
    <w:p w14:paraId="532295FC">
      <w:r>
        <w:rPr>
          <w:b/>
          <w:color w:val="0070C0"/>
        </w:rPr>
        <w:t>【答案】： ```java</w:t>
      </w:r>
      <w:r>
        <w:rPr>
          <w:b/>
          <w:color w:val="0070C0"/>
        </w:rPr>
        <w:br w:type="textWrapping"/>
      </w:r>
      <w:r>
        <w:rPr>
          <w:b/>
          <w:color w:val="0070C0"/>
        </w:rPr>
        <w:t>class MyThread extends Thread {</w:t>
      </w:r>
      <w:r>
        <w:rPr>
          <w:b/>
          <w:color w:val="0070C0"/>
        </w:rPr>
        <w:br w:type="textWrapping"/>
      </w:r>
      <w:r>
        <w:rPr>
          <w:b/>
          <w:color w:val="0070C0"/>
        </w:rPr>
        <w:t xml:space="preserve">    private String whoAmI;</w:t>
      </w:r>
      <w:r>
        <w:rPr>
          <w:b/>
          <w:color w:val="0070C0"/>
        </w:rPr>
        <w:br w:type="textWrapping"/>
      </w:r>
      <w:r>
        <w:rPr>
          <w:b/>
          <w:color w:val="0070C0"/>
        </w:rPr>
        <w:t xml:space="preserve">    private int delay;</w:t>
      </w:r>
      <w:r>
        <w:rPr>
          <w:b/>
          <w:color w:val="0070C0"/>
        </w:rPr>
        <w:br w:type="textWrapping"/>
      </w:r>
      <w:r>
        <w:rPr>
          <w:b/>
          <w:color w:val="0070C0"/>
        </w:rPr>
        <w:t xml:space="preserve">    public MyThread(String name, int delay) {</w:t>
      </w:r>
      <w:r>
        <w:rPr>
          <w:b/>
          <w:color w:val="0070C0"/>
        </w:rPr>
        <w:br w:type="textWrapping"/>
      </w:r>
      <w:r>
        <w:rPr>
          <w:b/>
          <w:color w:val="0070C0"/>
        </w:rPr>
        <w:t xml:space="preserve">        this.whoAmI = name;</w:t>
      </w:r>
      <w:r>
        <w:rPr>
          <w:b/>
          <w:color w:val="0070C0"/>
        </w:rPr>
        <w:br w:type="textWrapping"/>
      </w:r>
      <w:r>
        <w:rPr>
          <w:b/>
          <w:color w:val="0070C0"/>
        </w:rPr>
        <w:t xml:space="preserve">        this.delay = delay;</w:t>
      </w:r>
      <w:r>
        <w:rPr>
          <w:b/>
          <w:color w:val="0070C0"/>
        </w:rPr>
        <w:br w:type="textWrapping"/>
      </w:r>
      <w:r>
        <w:rPr>
          <w:b/>
          <w:color w:val="0070C0"/>
        </w:rPr>
        <w:t xml:space="preserve">    }</w:t>
      </w:r>
      <w:r>
        <w:rPr>
          <w:b/>
          <w:color w:val="0070C0"/>
        </w:rPr>
        <w:br w:type="textWrapping"/>
      </w:r>
      <w:r>
        <w:rPr>
          <w:b/>
          <w:color w:val="0070C0"/>
        </w:rPr>
        <w:t xml:space="preserve">    @Override</w:t>
      </w:r>
      <w:r>
        <w:rPr>
          <w:b/>
          <w:color w:val="0070C0"/>
        </w:rPr>
        <w:br w:type="textWrapping"/>
      </w:r>
      <w:r>
        <w:rPr>
          <w:b/>
          <w:color w:val="0070C0"/>
        </w:rPr>
        <w:t xml:space="preserve">    public void run() {</w:t>
      </w:r>
      <w:r>
        <w:rPr>
          <w:b/>
          <w:color w:val="0070C0"/>
        </w:rPr>
        <w:br w:type="textWrapping"/>
      </w:r>
      <w:r>
        <w:rPr>
          <w:b/>
          <w:color w:val="0070C0"/>
        </w:rPr>
        <w:t xml:space="preserve">        try {</w:t>
      </w:r>
      <w:r>
        <w:rPr>
          <w:b/>
          <w:color w:val="0070C0"/>
        </w:rPr>
        <w:br w:type="textWrapping"/>
      </w:r>
      <w:r>
        <w:rPr>
          <w:b/>
          <w:color w:val="0070C0"/>
        </w:rPr>
        <w:t xml:space="preserve">            System.out.println("线程 " + whoAmI + " 准备休眠 " + delay + " ms");</w:t>
      </w:r>
      <w:r>
        <w:rPr>
          <w:b/>
          <w:color w:val="0070C0"/>
        </w:rPr>
        <w:br w:type="textWrapping"/>
      </w:r>
      <w:r>
        <w:rPr>
          <w:b/>
          <w:color w:val="0070C0"/>
        </w:rPr>
        <w:t xml:space="preserve">            Thread.sleep(delay);</w:t>
      </w:r>
      <w:r>
        <w:rPr>
          <w:b/>
          <w:color w:val="0070C0"/>
        </w:rPr>
        <w:br w:type="textWrapping"/>
      </w:r>
      <w:r>
        <w:rPr>
          <w:b/>
          <w:color w:val="0070C0"/>
        </w:rPr>
        <w:t xml:space="preserve">        } catch (InterruptedException e) {}</w:t>
      </w:r>
      <w:r>
        <w:rPr>
          <w:b/>
          <w:color w:val="0070C0"/>
        </w:rPr>
        <w:br w:type="textWrapping"/>
      </w:r>
      <w:r>
        <w:rPr>
          <w:b/>
          <w:color w:val="0070C0"/>
        </w:rPr>
        <w:t xml:space="preserve">    }</w:t>
      </w:r>
      <w:r>
        <w:rPr>
          <w:b/>
          <w:color w:val="0070C0"/>
        </w:rPr>
        <w:br w:type="textWrapping"/>
      </w:r>
      <w:r>
        <w:rPr>
          <w:b/>
          <w:color w:val="0070C0"/>
        </w:rPr>
        <w:t>}</w:t>
      </w:r>
      <w:r>
        <w:rPr>
          <w:b/>
          <w:color w:val="0070C0"/>
        </w:rPr>
        <w:br w:type="textWrapping"/>
      </w:r>
      <w:r>
        <w:rPr>
          <w:b/>
          <w:color w:val="0070C0"/>
        </w:rPr>
        <w:t>public class CustomThreadTest {</w:t>
      </w:r>
      <w:r>
        <w:rPr>
          <w:b/>
          <w:color w:val="0070C0"/>
        </w:rPr>
        <w:br w:type="textWrapping"/>
      </w:r>
      <w:r>
        <w:rPr>
          <w:b/>
          <w:color w:val="0070C0"/>
        </w:rPr>
        <w:t xml:space="preserve">    public static void main(String[] args) {</w:t>
      </w:r>
      <w:r>
        <w:rPr>
          <w:b/>
          <w:color w:val="0070C0"/>
        </w:rPr>
        <w:br w:type="textWrapping"/>
      </w:r>
      <w:r>
        <w:rPr>
          <w:b/>
          <w:color w:val="0070C0"/>
        </w:rPr>
        <w:t xml:space="preserve">        new MyThread("T1", (int)(Math.random() * 1000)).start();</w:t>
      </w:r>
      <w:r>
        <w:rPr>
          <w:b/>
          <w:color w:val="0070C0"/>
        </w:rPr>
        <w:br w:type="textWrapping"/>
      </w:r>
      <w:r>
        <w:rPr>
          <w:b/>
          <w:color w:val="0070C0"/>
        </w:rPr>
        <w:t xml:space="preserve">        new MyThread("T2", (int)(Math.random() * 1000)).start();</w:t>
      </w:r>
      <w:r>
        <w:rPr>
          <w:b/>
          <w:color w:val="0070C0"/>
        </w:rPr>
        <w:br w:type="textWrapping"/>
      </w:r>
      <w:r>
        <w:rPr>
          <w:b/>
          <w:color w:val="0070C0"/>
        </w:rPr>
        <w:t xml:space="preserve">        new MyThread("T3", (int)(Math.random() * 1000)).start();</w:t>
      </w:r>
      <w:r>
        <w:rPr>
          <w:b/>
          <w:color w:val="0070C0"/>
        </w:rPr>
        <w:br w:type="textWrapping"/>
      </w:r>
      <w:r>
        <w:rPr>
          <w:b/>
          <w:color w:val="0070C0"/>
        </w:rPr>
        <w:t xml:space="preserve">    }</w:t>
      </w:r>
      <w:r>
        <w:rPr>
          <w:b/>
          <w:color w:val="0070C0"/>
        </w:rPr>
        <w:br w:type="textWrapping"/>
      </w:r>
      <w:r>
        <w:rPr>
          <w:b/>
          <w:color w:val="0070C0"/>
        </w:rPr>
        <w:t>}</w:t>
      </w:r>
      <w:r>
        <w:rPr>
          <w:b/>
          <w:color w:val="0070C0"/>
        </w:rPr>
        <w:br w:type="textWrapping"/>
      </w:r>
      <w:r>
        <w:rPr>
          <w:b/>
          <w:color w:val="0070C0"/>
        </w:rPr>
        <w: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舒圆体 W03"/>
    <w:panose1 w:val="00000000000000000000"/>
    <w:charset w:val="80"/>
    <w:family w:val="roman"/>
    <w:pitch w:val="default"/>
    <w:sig w:usb0="00000000" w:usb1="00000000" w:usb2="00000010" w:usb3="00000000" w:csb0="00020000" w:csb1="00000000"/>
  </w:font>
  <w:font w:name="仓耳舒圆体 W03">
    <w:panose1 w:val="02020400000000000000"/>
    <w:charset w:val="80"/>
    <w:family w:val="auto"/>
    <w:pitch w:val="default"/>
    <w:sig w:usb0="80000023" w:usb1="08C10458" w:usb2="00000012" w:usb3="00000000" w:csb0="00020001"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2411866"/>
    <w:rsid w:val="3A2852B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1173</Words>
  <Characters>1676</Characters>
  <Lines>0</Lines>
  <Paragraphs>0</Paragraphs>
  <TotalTime>2</TotalTime>
  <ScaleCrop>false</ScaleCrop>
  <LinksUpToDate>false</LinksUpToDate>
  <CharactersWithSpaces>1871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.c.c</cp:lastModifiedBy>
  <dcterms:modified xsi:type="dcterms:W3CDTF">2026-03-23T14:51:19Z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eyJoZGlkIjoiZjUyODU1ZTEwNTA5ZGNlYjE2OGJjYmRjOGEzZTllYzIiLCJ1c2VySWQiOiIxMDc2NzM4MzExIn0=</vt:lpwstr>
  </property>
  <property fmtid="{D5CDD505-2E9C-101B-9397-08002B2CF9AE}" pid="3" name="KSOProductBuildVer">
    <vt:lpwstr>2052-12.1.0.25225</vt:lpwstr>
  </property>
  <property fmtid="{D5CDD505-2E9C-101B-9397-08002B2CF9AE}" pid="4" name="ICV">
    <vt:lpwstr>9CB761D29B3245F8BB65D865C6781773_12</vt:lpwstr>
  </property>
</Properties>
</file>