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0AC16">
      <w:pPr>
        <w:jc w:val="left"/>
      </w:pPr>
      <w:r>
        <w:rPr>
          <w:b/>
          <w:color w:val="000000"/>
          <w:sz w:val="32"/>
        </w:rPr>
        <w:t>第1章 Java概述</w:t>
      </w:r>
    </w:p>
    <w:p w14:paraId="36DD7029">
      <w:r>
        <w:rPr>
          <w:b/>
          <w:sz w:val="28"/>
        </w:rPr>
        <w:t>1. 填空题</w:t>
      </w:r>
    </w:p>
    <w:p w14:paraId="0A5C1A50">
      <w:r>
        <w:rPr>
          <w:b/>
          <w:sz w:val="24"/>
        </w:rPr>
        <w:t xml:space="preserve">(1) </w:t>
      </w:r>
      <w:r>
        <w:rPr>
          <w:sz w:val="24"/>
        </w:rPr>
        <w:t>Oak</w:t>
      </w:r>
    </w:p>
    <w:p w14:paraId="504D3B75">
      <w:r>
        <w:rPr>
          <w:b/>
          <w:sz w:val="24"/>
        </w:rPr>
        <w:t xml:space="preserve">(2) </w:t>
      </w:r>
      <w:r>
        <w:rPr>
          <w:sz w:val="24"/>
        </w:rPr>
        <w:t>Java虚拟机（或JVM）</w:t>
      </w:r>
    </w:p>
    <w:p w14:paraId="24D8D937">
      <w:r>
        <w:rPr>
          <w:b/>
          <w:sz w:val="24"/>
        </w:rPr>
        <w:t xml:space="preserve">(3) </w:t>
      </w:r>
      <w:r>
        <w:rPr>
          <w:sz w:val="24"/>
        </w:rPr>
        <w:t>JRE</w:t>
      </w:r>
    </w:p>
    <w:p w14:paraId="4AC3A673">
      <w:r>
        <w:rPr>
          <w:b/>
          <w:sz w:val="24"/>
        </w:rPr>
        <w:t xml:space="preserve">(4) </w:t>
      </w:r>
      <w:r>
        <w:rPr>
          <w:sz w:val="24"/>
        </w:rPr>
        <w:t>.java 和 .class</w:t>
      </w:r>
    </w:p>
    <w:p w14:paraId="044D0D45">
      <w:r>
        <w:rPr>
          <w:b/>
          <w:sz w:val="24"/>
        </w:rPr>
        <w:t xml:space="preserve">(5) </w:t>
      </w:r>
      <w:r>
        <w:rPr>
          <w:sz w:val="24"/>
        </w:rPr>
        <w:t>bin</w:t>
      </w:r>
    </w:p>
    <w:p w14:paraId="5B971CBA">
      <w:r>
        <w:rPr>
          <w:b/>
          <w:sz w:val="28"/>
        </w:rPr>
        <w:t>2. 选择题</w:t>
      </w:r>
    </w:p>
    <w:p w14:paraId="4FE88FDB">
      <w:r>
        <w:rPr>
          <w:b/>
          <w:sz w:val="24"/>
        </w:rPr>
        <w:t xml:space="preserve">(1) </w:t>
      </w:r>
      <w:r>
        <w:rPr>
          <w:sz w:val="24"/>
        </w:rPr>
        <w:t>C</w:t>
      </w:r>
    </w:p>
    <w:p w14:paraId="55454CBA">
      <w:r>
        <w:rPr>
          <w:b/>
          <w:sz w:val="24"/>
        </w:rPr>
        <w:t xml:space="preserve">(2) </w:t>
      </w:r>
      <w:r>
        <w:rPr>
          <w:sz w:val="24"/>
        </w:rPr>
        <w:t>D</w:t>
      </w:r>
    </w:p>
    <w:p w14:paraId="1B0404F1">
      <w:r>
        <w:rPr>
          <w:b/>
          <w:sz w:val="24"/>
        </w:rPr>
        <w:t xml:space="preserve">(3) </w:t>
      </w:r>
      <w:r>
        <w:rPr>
          <w:sz w:val="24"/>
        </w:rPr>
        <w:t>D</w:t>
      </w:r>
    </w:p>
    <w:p w14:paraId="5CF582BB">
      <w:r>
        <w:rPr>
          <w:b/>
          <w:sz w:val="24"/>
        </w:rPr>
        <w:t xml:space="preserve">(4) </w:t>
      </w:r>
      <w:r>
        <w:rPr>
          <w:sz w:val="24"/>
        </w:rPr>
        <w:t>B</w:t>
      </w:r>
    </w:p>
    <w:p w14:paraId="13820288">
      <w:r>
        <w:rPr>
          <w:b/>
          <w:sz w:val="24"/>
        </w:rPr>
        <w:t xml:space="preserve">(5) </w:t>
      </w:r>
      <w:r>
        <w:rPr>
          <w:sz w:val="24"/>
        </w:rPr>
        <w:t>D</w:t>
      </w:r>
    </w:p>
    <w:p w14:paraId="245E09B0">
      <w:r>
        <w:rPr>
          <w:b/>
          <w:sz w:val="28"/>
        </w:rPr>
        <w:t>3. 简答题</w:t>
      </w:r>
    </w:p>
    <w:p w14:paraId="271864DB">
      <w:r>
        <w:rPr>
          <w:b/>
          <w:sz w:val="24"/>
        </w:rPr>
        <w:t xml:space="preserve">(1) </w:t>
      </w:r>
      <w:r>
        <w:rPr>
          <w:sz w:val="24"/>
        </w:rPr>
        <w:t>Java语言特点：简单性、面向对象、分布式、健壮性、安全性、体系结构中立（跨平台）、可移植性、解释执行、高性能、多线程、动态性。</w:t>
      </w:r>
    </w:p>
    <w:p w14:paraId="2C3EA13C">
      <w:r>
        <w:rPr>
          <w:b/>
          <w:sz w:val="24"/>
        </w:rPr>
        <w:t xml:space="preserve">(2) </w:t>
      </w:r>
      <w:r>
        <w:rPr>
          <w:sz w:val="24"/>
        </w:rPr>
        <w:t>Java SE（Java标准版，适合桌面应用开发）、Java EE（Java企业版，适合企业级网络应用开发）、Java ME（Java微型版，适合移动终端应用开发）。</w:t>
      </w:r>
    </w:p>
    <w:p w14:paraId="2426D2EF">
      <w:r>
        <w:rPr>
          <w:b/>
          <w:sz w:val="24"/>
        </w:rPr>
        <w:t xml:space="preserve">(3) </w:t>
      </w:r>
      <w:r>
        <w:rPr>
          <w:sz w:val="24"/>
        </w:rPr>
        <w:t>JRE是Java运行环境，包含JVM和核心类库。JDK是Java开发工具包，包含JRE和开发工具（编译器、调试器等）。</w:t>
      </w:r>
    </w:p>
    <w:p w14:paraId="359E6656">
      <w:r>
        <w:rPr>
          <w:b/>
          <w:sz w:val="24"/>
        </w:rPr>
        <w:t xml:space="preserve">(4) </w:t>
      </w:r>
      <w:r>
        <w:rPr>
          <w:sz w:val="24"/>
        </w:rPr>
        <w:t>编译阶段：使用javac命令将.java源文件编译成.class字节码文件。运行阶段：使用java命令启动JVM，将字节码解释/即时编译并执行。</w:t>
      </w:r>
    </w:p>
    <w:p w14:paraId="638CD493">
      <w:r>
        <w:rPr>
          <w:b/>
          <w:sz w:val="24"/>
        </w:rPr>
        <w:t xml:space="preserve">(5) </w:t>
      </w:r>
      <w:r>
        <w:rPr>
          <w:sz w:val="24"/>
        </w:rPr>
        <w:t>1. 新建项目；2. 在src下创建包和类；3. 编写代码；4. 编译并运行。</w:t>
      </w:r>
    </w:p>
    <w:p w14:paraId="48223C9F">
      <w:r>
        <w:rPr>
          <w:b/>
          <w:sz w:val="28"/>
        </w:rPr>
        <w:t>4. 编程题</w:t>
      </w:r>
    </w:p>
    <w:p w14:paraId="0CABA9A5">
      <w:pPr>
        <w:jc w:val="left"/>
      </w:pPr>
      <w:r>
        <w:rPr>
          <w:b/>
          <w:color w:val="000000"/>
          <w:sz w:val="32"/>
        </w:rPr>
        <w:t>第2章 Java基础语法</w:t>
      </w:r>
    </w:p>
    <w:p w14:paraId="1726BB48">
      <w:r>
        <w:rPr>
          <w:b/>
          <w:sz w:val="28"/>
        </w:rPr>
        <w:t>1. 填空题</w:t>
      </w:r>
    </w:p>
    <w:p w14:paraId="12D92060">
      <w:r>
        <w:rPr>
          <w:b/>
          <w:sz w:val="24"/>
        </w:rPr>
        <w:t xml:space="preserve">(1) </w:t>
      </w:r>
      <w:r>
        <w:rPr>
          <w:sz w:val="24"/>
        </w:rPr>
        <w:t>表达式</w:t>
      </w:r>
    </w:p>
    <w:p w14:paraId="1B271D68">
      <w:r>
        <w:rPr>
          <w:b/>
          <w:sz w:val="24"/>
        </w:rPr>
        <w:t xml:space="preserve">(2) </w:t>
      </w:r>
      <w:r>
        <w:rPr>
          <w:sz w:val="24"/>
        </w:rPr>
        <w:t>强制类型转换</w:t>
      </w:r>
    </w:p>
    <w:p w14:paraId="65E15346">
      <w:r>
        <w:rPr>
          <w:b/>
          <w:sz w:val="24"/>
        </w:rPr>
        <w:t xml:space="preserve">(3) </w:t>
      </w:r>
      <w:r>
        <w:rPr>
          <w:sz w:val="24"/>
        </w:rPr>
        <w:t>分支结构</w:t>
      </w:r>
    </w:p>
    <w:p w14:paraId="3613C9B7">
      <w:r>
        <w:rPr>
          <w:b/>
          <w:sz w:val="24"/>
        </w:rPr>
        <w:t xml:space="preserve">(4) </w:t>
      </w:r>
      <w:r>
        <w:rPr>
          <w:sz w:val="24"/>
        </w:rPr>
        <w:t>循环体</w:t>
      </w:r>
    </w:p>
    <w:p w14:paraId="1D735AE4">
      <w:r>
        <w:rPr>
          <w:b/>
          <w:sz w:val="24"/>
        </w:rPr>
        <w:t xml:space="preserve">(5) </w:t>
      </w:r>
      <w:r>
        <w:rPr>
          <w:sz w:val="24"/>
        </w:rPr>
        <w:t>顺序结构</w:t>
      </w:r>
    </w:p>
    <w:p w14:paraId="291C000D">
      <w:r>
        <w:rPr>
          <w:b/>
          <w:sz w:val="28"/>
        </w:rPr>
        <w:t>2. 选择题</w:t>
      </w:r>
    </w:p>
    <w:p w14:paraId="180E043B">
      <w:r>
        <w:rPr>
          <w:b/>
          <w:sz w:val="24"/>
        </w:rPr>
        <w:t xml:space="preserve">(1) </w:t>
      </w:r>
      <w:r>
        <w:rPr>
          <w:sz w:val="24"/>
        </w:rPr>
        <w:t>A</w:t>
      </w:r>
    </w:p>
    <w:p w14:paraId="14082BEE">
      <w:r>
        <w:rPr>
          <w:b/>
          <w:sz w:val="24"/>
        </w:rPr>
        <w:t xml:space="preserve">(2) </w:t>
      </w:r>
      <w:r>
        <w:rPr>
          <w:sz w:val="24"/>
        </w:rPr>
        <w:t>C （计算过程：n = n + (-y)*z/n -&gt; n = 4 + (-2)*3/4 = 4 - 6/4 = 4 - 1.5，但整数除法是1，所以4-1=3）</w:t>
      </w:r>
    </w:p>
    <w:p w14:paraId="6DD3CEEB">
      <w:r>
        <w:rPr>
          <w:b/>
          <w:sz w:val="24"/>
        </w:rPr>
        <w:t xml:space="preserve">(3) </w:t>
      </w:r>
      <w:r>
        <w:rPr>
          <w:sz w:val="24"/>
        </w:rPr>
        <w:t>A （计算过程：a%b=2%3=2，然后2*4=8，8%3=2）</w:t>
      </w:r>
    </w:p>
    <w:p w14:paraId="484CB370">
      <w:r>
        <w:rPr>
          <w:b/>
          <w:sz w:val="24"/>
        </w:rPr>
        <w:t xml:space="preserve">(4) </w:t>
      </w:r>
      <w:r>
        <w:rPr>
          <w:sz w:val="24"/>
        </w:rPr>
        <w:t>A （!e 等价于 e==0，因为!e表示e为假，在条件判断中假通常用0表示）</w:t>
      </w:r>
    </w:p>
    <w:p w14:paraId="5AA10807">
      <w:r>
        <w:rPr>
          <w:b/>
          <w:sz w:val="24"/>
        </w:rPr>
        <w:t xml:space="preserve">(5) </w:t>
      </w:r>
      <w:r>
        <w:rPr>
          <w:sz w:val="24"/>
        </w:rPr>
        <w:t>B</w:t>
      </w:r>
    </w:p>
    <w:p w14:paraId="2AC946C7">
      <w:r>
        <w:rPr>
          <w:b/>
          <w:sz w:val="28"/>
        </w:rPr>
        <w:t>3. 简答题</w:t>
      </w:r>
    </w:p>
    <w:p w14:paraId="160AA726">
      <w:r>
        <w:rPr>
          <w:b/>
          <w:sz w:val="24"/>
        </w:rPr>
        <w:t xml:space="preserve">(1) </w:t>
      </w:r>
      <w:r>
        <w:rPr>
          <w:sz w:val="24"/>
        </w:rPr>
        <w:t>byte(1字节), short(2字节), int(4字节), long(8字节), float(4字节), double(8字节), char(2字节), boolean(1位/虚拟机内部通常为1字节)。</w:t>
      </w:r>
    </w:p>
    <w:p w14:paraId="5E60562D">
      <w:r>
        <w:rPr>
          <w:b/>
          <w:sz w:val="24"/>
        </w:rPr>
        <w:t xml:space="preserve">(2) </w:t>
      </w:r>
      <w:r>
        <w:rPr>
          <w:sz w:val="24"/>
        </w:rPr>
        <w:t>自动类型转换：容量小的数据类型自动转换为容量大的数据类型。强制类型转换：容量大的转换为容量小的，可能导致精度损失或溢出，需显式使用括号。</w:t>
      </w:r>
    </w:p>
    <w:p w14:paraId="05FDF5E8">
      <w:r>
        <w:rPr>
          <w:b/>
          <w:sz w:val="24"/>
        </w:rPr>
        <w:t xml:space="preserve">(3) </w:t>
      </w:r>
      <w:r>
        <w:rPr>
          <w:sz w:val="24"/>
        </w:rPr>
        <w:t>&amp;&amp;是短路与，当左侧为false时不再计算右侧；&amp;是逻辑与，不管左侧结果如何都会计算右侧。在位运算中&amp;也是按位与操作。</w:t>
      </w:r>
    </w:p>
    <w:p w14:paraId="554FD95E">
      <w:r>
        <w:rPr>
          <w:b/>
          <w:sz w:val="24"/>
        </w:rPr>
        <w:t xml:space="preserve">(4) </w:t>
      </w:r>
      <w:r>
        <w:rPr>
          <w:sz w:val="24"/>
        </w:rPr>
        <w:t>break用于跳出当前整个循环或switch结构；continue用于跳过当前循环的剩余语句，直接进入下一次循环判断。</w:t>
      </w:r>
    </w:p>
    <w:p w14:paraId="79E7810F">
      <w:r>
        <w:rPr>
          <w:b/>
          <w:sz w:val="28"/>
        </w:rPr>
        <w:t>4. 编程题</w:t>
      </w:r>
    </w:p>
    <w:p w14:paraId="58D010E6">
      <w:r>
        <w:rPr>
          <w:b/>
          <w:sz w:val="24"/>
        </w:rPr>
        <w:t xml:space="preserve">(1) </w:t>
      </w:r>
      <w:r>
        <w:rPr>
          <w:sz w:val="24"/>
        </w:rPr>
        <w:t>public class Triangle {</w:t>
      </w:r>
      <w:r>
        <w:rPr>
          <w:sz w:val="24"/>
        </w:rPr>
        <w:br w:type="textWrapping"/>
      </w:r>
      <w:r>
        <w:rPr>
          <w:sz w:val="24"/>
        </w:rPr>
        <w:t xml:space="preserve">    public static void main(String[] args) {</w:t>
      </w:r>
      <w:r>
        <w:rPr>
          <w:sz w:val="24"/>
        </w:rPr>
        <w:br w:type="textWrapping"/>
      </w:r>
      <w:r>
        <w:rPr>
          <w:sz w:val="24"/>
        </w:rPr>
        <w:t xml:space="preserve">        for (int i = 1; i &lt;= 5; i++) {</w:t>
      </w:r>
      <w:r>
        <w:rPr>
          <w:sz w:val="24"/>
        </w:rPr>
        <w:br w:type="textWrapping"/>
      </w:r>
      <w:r>
        <w:rPr>
          <w:sz w:val="24"/>
        </w:rPr>
        <w:t xml:space="preserve">            for (int j = 1; j &lt;= i; j++) {</w:t>
      </w:r>
      <w:r>
        <w:rPr>
          <w:sz w:val="24"/>
        </w:rPr>
        <w:br w:type="textWrapping"/>
      </w:r>
      <w:r>
        <w:rPr>
          <w:sz w:val="24"/>
        </w:rPr>
        <w:t xml:space="preserve">                System.out.print("*");</w:t>
      </w:r>
      <w:r>
        <w:rPr>
          <w:sz w:val="24"/>
        </w:rPr>
        <w:br w:type="textWrapping"/>
      </w:r>
      <w:r>
        <w:rPr>
          <w:sz w:val="24"/>
        </w:rPr>
        <w:t xml:space="preserve">            }</w:t>
      </w:r>
      <w:r>
        <w:rPr>
          <w:sz w:val="24"/>
        </w:rPr>
        <w:br w:type="textWrapping"/>
      </w:r>
      <w:r>
        <w:rPr>
          <w:sz w:val="24"/>
        </w:rPr>
        <w:t xml:space="preserve">            System.out.println();</w:t>
      </w:r>
      <w:r>
        <w:rPr>
          <w:sz w:val="24"/>
        </w:rPr>
        <w:br w:type="textWrapping"/>
      </w:r>
      <w:r>
        <w:rPr>
          <w:sz w:val="24"/>
        </w:rPr>
        <w:t xml:space="preserve">        }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</w:p>
    <w:p w14:paraId="2934E386">
      <w:r>
        <w:rPr>
          <w:b/>
          <w:sz w:val="24"/>
        </w:rPr>
        <w:t xml:space="preserve">(2) </w:t>
      </w:r>
      <w:r>
        <w:rPr>
          <w:sz w:val="24"/>
        </w:rPr>
        <w:t>import java.util.HashMap;</w:t>
      </w:r>
      <w:r>
        <w:rPr>
          <w:sz w:val="24"/>
        </w:rPr>
        <w:br w:type="textWrapping"/>
      </w:r>
      <w:r>
        <w:rPr>
          <w:sz w:val="24"/>
        </w:rPr>
        <w:t>public class CharCount {</w:t>
      </w:r>
      <w:r>
        <w:rPr>
          <w:sz w:val="24"/>
        </w:rPr>
        <w:br w:type="textWrapping"/>
      </w:r>
      <w:r>
        <w:rPr>
          <w:sz w:val="24"/>
        </w:rPr>
        <w:t xml:space="preserve">    public static void main(String[] args) {</w:t>
      </w:r>
      <w:r>
        <w:rPr>
          <w:sz w:val="24"/>
        </w:rPr>
        <w:br w:type="textWrapping"/>
      </w:r>
      <w:r>
        <w:rPr>
          <w:sz w:val="24"/>
        </w:rPr>
        <w:t xml:space="preserve">        char[] chars = {'a', 'b', 'c', 'a', 'b', 'a'};</w:t>
      </w:r>
      <w:r>
        <w:rPr>
          <w:sz w:val="24"/>
        </w:rPr>
        <w:br w:type="textWrapping"/>
      </w:r>
      <w:r>
        <w:rPr>
          <w:sz w:val="24"/>
        </w:rPr>
        <w:t xml:space="preserve">        HashMap&lt;Character, Integer&gt; map = new HashMap&lt;&gt;();</w:t>
      </w:r>
      <w:r>
        <w:rPr>
          <w:sz w:val="24"/>
        </w:rPr>
        <w:br w:type="textWrapping"/>
      </w:r>
      <w:r>
        <w:rPr>
          <w:sz w:val="24"/>
        </w:rPr>
        <w:t xml:space="preserve">        for (char c : chars) {</w:t>
      </w:r>
      <w:r>
        <w:rPr>
          <w:sz w:val="24"/>
        </w:rPr>
        <w:br w:type="textWrapping"/>
      </w:r>
      <w:r>
        <w:rPr>
          <w:sz w:val="24"/>
        </w:rPr>
        <w:t xml:space="preserve">            map.put(c, map.getOrDefault(c, 0) + 1);</w:t>
      </w:r>
      <w:r>
        <w:rPr>
          <w:sz w:val="24"/>
        </w:rPr>
        <w:br w:type="textWrapping"/>
      </w:r>
      <w:r>
        <w:rPr>
          <w:sz w:val="24"/>
        </w:rPr>
        <w:t xml:space="preserve">        }</w:t>
      </w:r>
      <w:r>
        <w:rPr>
          <w:sz w:val="24"/>
        </w:rPr>
        <w:br w:type="textWrapping"/>
      </w:r>
      <w:r>
        <w:rPr>
          <w:sz w:val="24"/>
        </w:rPr>
        <w:t xml:space="preserve">        for (Character key : map.keySet()) {</w:t>
      </w:r>
      <w:r>
        <w:rPr>
          <w:sz w:val="24"/>
        </w:rPr>
        <w:br w:type="textWrapping"/>
      </w:r>
      <w:r>
        <w:rPr>
          <w:sz w:val="24"/>
        </w:rPr>
        <w:t xml:space="preserve">            System.out.println(key + ": " + map.get(key));</w:t>
      </w:r>
      <w:r>
        <w:rPr>
          <w:sz w:val="24"/>
        </w:rPr>
        <w:br w:type="textWrapping"/>
      </w:r>
      <w:r>
        <w:rPr>
          <w:sz w:val="24"/>
        </w:rPr>
        <w:t xml:space="preserve">        }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</w:p>
    <w:p w14:paraId="4ABFC59B">
      <w:pPr>
        <w:jc w:val="left"/>
      </w:pPr>
      <w:r>
        <w:rPr>
          <w:b/>
          <w:color w:val="000000"/>
          <w:sz w:val="32"/>
        </w:rPr>
        <w:t>第3章 面向对象基础</w:t>
      </w:r>
    </w:p>
    <w:p w14:paraId="3C773C9E">
      <w:r>
        <w:rPr>
          <w:b/>
          <w:sz w:val="28"/>
        </w:rPr>
        <w:t>1. 填空题</w:t>
      </w:r>
    </w:p>
    <w:p w14:paraId="09068950">
      <w:r>
        <w:rPr>
          <w:b/>
          <w:sz w:val="24"/>
        </w:rPr>
        <w:t xml:space="preserve">(1) </w:t>
      </w:r>
      <w:r>
        <w:rPr>
          <w:sz w:val="24"/>
        </w:rPr>
        <w:t>类</w:t>
      </w:r>
    </w:p>
    <w:p w14:paraId="6BE859B4">
      <w:r>
        <w:rPr>
          <w:b/>
          <w:sz w:val="24"/>
        </w:rPr>
        <w:t xml:space="preserve">(2) </w:t>
      </w:r>
      <w:r>
        <w:rPr>
          <w:sz w:val="24"/>
        </w:rPr>
        <w:t>成员变量（或实例变量）</w:t>
      </w:r>
    </w:p>
    <w:p w14:paraId="2F7D2FB8">
      <w:r>
        <w:rPr>
          <w:b/>
          <w:sz w:val="24"/>
        </w:rPr>
        <w:t xml:space="preserve">(3) </w:t>
      </w:r>
      <w:r>
        <w:rPr>
          <w:sz w:val="24"/>
        </w:rPr>
        <w:t>new</w:t>
      </w:r>
    </w:p>
    <w:p w14:paraId="05123726">
      <w:r>
        <w:rPr>
          <w:b/>
          <w:sz w:val="24"/>
        </w:rPr>
        <w:t xml:space="preserve">(4) </w:t>
      </w:r>
      <w:r>
        <w:rPr>
          <w:sz w:val="24"/>
        </w:rPr>
        <w:t>this</w:t>
      </w:r>
    </w:p>
    <w:p w14:paraId="4B935F46">
      <w:r>
        <w:rPr>
          <w:b/>
          <w:sz w:val="24"/>
        </w:rPr>
        <w:t xml:space="preserve">(5) </w:t>
      </w:r>
      <w:r>
        <w:rPr>
          <w:sz w:val="24"/>
        </w:rPr>
        <w:t>内部类</w:t>
      </w:r>
    </w:p>
    <w:p w14:paraId="2E95EBA6">
      <w:r>
        <w:rPr>
          <w:b/>
          <w:sz w:val="28"/>
        </w:rPr>
        <w:t>2. 选择题</w:t>
      </w:r>
    </w:p>
    <w:p w14:paraId="4C7500C1">
      <w:r>
        <w:rPr>
          <w:b/>
          <w:sz w:val="24"/>
        </w:rPr>
        <w:t xml:space="preserve">(1) </w:t>
      </w:r>
      <w:r>
        <w:rPr>
          <w:sz w:val="24"/>
        </w:rPr>
        <w:t>C</w:t>
      </w:r>
    </w:p>
    <w:p w14:paraId="7974873A">
      <w:r>
        <w:rPr>
          <w:b/>
          <w:sz w:val="24"/>
        </w:rPr>
        <w:t xml:space="preserve">(2) </w:t>
      </w:r>
      <w:r>
        <w:rPr>
          <w:sz w:val="24"/>
        </w:rPr>
        <w:t>B</w:t>
      </w:r>
    </w:p>
    <w:p w14:paraId="48CEBC5D">
      <w:r>
        <w:rPr>
          <w:b/>
          <w:sz w:val="24"/>
        </w:rPr>
        <w:t xml:space="preserve">(3) </w:t>
      </w:r>
      <w:r>
        <w:rPr>
          <w:sz w:val="24"/>
        </w:rPr>
        <w:t>D （构造方法没有返回类型，且方法名与类名相同，所以选D）</w:t>
      </w:r>
    </w:p>
    <w:p w14:paraId="33CC8B88">
      <w:r>
        <w:rPr>
          <w:b/>
          <w:sz w:val="24"/>
        </w:rPr>
        <w:t xml:space="preserve">(4) </w:t>
      </w:r>
      <w:r>
        <w:rPr>
          <w:sz w:val="24"/>
        </w:rPr>
        <w:t>A （B、C、D的类声明格式错误）</w:t>
      </w:r>
    </w:p>
    <w:p w14:paraId="519FE0D3">
      <w:r>
        <w:rPr>
          <w:b/>
          <w:sz w:val="24"/>
        </w:rPr>
        <w:t xml:space="preserve">(5) </w:t>
      </w:r>
      <w:r>
        <w:rPr>
          <w:sz w:val="24"/>
        </w:rPr>
        <w:t>C （外部类不能用protected修饰）</w:t>
      </w:r>
    </w:p>
    <w:p w14:paraId="17F6388C">
      <w:r>
        <w:rPr>
          <w:b/>
          <w:sz w:val="28"/>
        </w:rPr>
        <w:t>3. 简答题</w:t>
      </w:r>
    </w:p>
    <w:p w14:paraId="27DAEE0A">
      <w:r>
        <w:rPr>
          <w:b/>
          <w:sz w:val="24"/>
        </w:rPr>
        <w:t xml:space="preserve">(1) </w:t>
      </w:r>
      <w:r>
        <w:rPr>
          <w:sz w:val="24"/>
        </w:rPr>
        <w:t>面向对象是一种编程思想，将现实世界的事物抽象为对象，通过对象之间的交互来设计软件。具有封装、继承、多态三大特征。</w:t>
      </w:r>
    </w:p>
    <w:p w14:paraId="540070FE">
      <w:r>
        <w:rPr>
          <w:b/>
          <w:sz w:val="24"/>
        </w:rPr>
        <w:t xml:space="preserve">(2) </w:t>
      </w:r>
      <w:r>
        <w:rPr>
          <w:sz w:val="24"/>
        </w:rPr>
        <w:t>1. 构造方法名必须与类名相同；2. 没有返回类型说明（连void都没有）；3. 随着对象的实例化自动调用，而普通方法需要对象主动调用。</w:t>
      </w:r>
    </w:p>
    <w:p w14:paraId="229BB9BD">
      <w:r>
        <w:rPr>
          <w:b/>
          <w:sz w:val="24"/>
        </w:rPr>
        <w:t xml:space="preserve">(3) </w:t>
      </w:r>
      <w:r>
        <w:rPr>
          <w:sz w:val="24"/>
        </w:rPr>
        <w:t>是Java虚拟机自动回收不可达对象所占内存空间的机制，减轻了程序员手动管理内存的负担，防止内存泄漏。</w:t>
      </w:r>
    </w:p>
    <w:p w14:paraId="4719C553">
      <w:r>
        <w:rPr>
          <w:b/>
          <w:sz w:val="24"/>
        </w:rPr>
        <w:t xml:space="preserve">(4) </w:t>
      </w:r>
      <w:r>
        <w:rPr>
          <w:sz w:val="24"/>
        </w:rPr>
        <w:t>类是对象的抽象模板，对象是类的具体实例。类定义了对象的属性和行为。</w:t>
      </w:r>
    </w:p>
    <w:p w14:paraId="7F885DA1">
      <w:r>
        <w:rPr>
          <w:b/>
          <w:sz w:val="28"/>
        </w:rPr>
        <w:t>4. 编程题</w:t>
      </w:r>
    </w:p>
    <w:p w14:paraId="0323A0F2">
      <w:r>
        <w:rPr>
          <w:b/>
          <w:sz w:val="24"/>
        </w:rPr>
        <w:t xml:space="preserve">(1) </w:t>
      </w:r>
      <w:r>
        <w:rPr>
          <w:sz w:val="24"/>
        </w:rPr>
        <w:t>public class BookBox {</w:t>
      </w:r>
      <w:r>
        <w:rPr>
          <w:sz w:val="24"/>
        </w:rPr>
        <w:br w:type="textWrapping"/>
      </w:r>
      <w:r>
        <w:rPr>
          <w:sz w:val="24"/>
        </w:rPr>
        <w:t xml:space="preserve">    public int addBooks(int currentBoxBooks, int shelfBooks) {</w:t>
      </w:r>
      <w:r>
        <w:rPr>
          <w:sz w:val="24"/>
        </w:rPr>
        <w:br w:type="textWrapping"/>
      </w:r>
      <w:r>
        <w:rPr>
          <w:sz w:val="24"/>
        </w:rPr>
        <w:t xml:space="preserve">        return currentBoxBooks + shelfBooks;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 xml:space="preserve">    public static void main(String[] args) {</w:t>
      </w:r>
      <w:r>
        <w:rPr>
          <w:sz w:val="24"/>
        </w:rPr>
        <w:br w:type="textWrapping"/>
      </w:r>
      <w:r>
        <w:rPr>
          <w:sz w:val="24"/>
        </w:rPr>
        <w:t xml:space="preserve">        BookBox box = new BookBox();</w:t>
      </w:r>
      <w:r>
        <w:rPr>
          <w:sz w:val="24"/>
        </w:rPr>
        <w:br w:type="textWrapping"/>
      </w:r>
      <w:r>
        <w:rPr>
          <w:sz w:val="24"/>
        </w:rPr>
        <w:t xml:space="preserve">        int total = box.addBooks(40, 30);</w:t>
      </w:r>
      <w:r>
        <w:rPr>
          <w:sz w:val="24"/>
        </w:rPr>
        <w:br w:type="textWrapping"/>
      </w:r>
      <w:r>
        <w:rPr>
          <w:sz w:val="24"/>
        </w:rPr>
        <w:t xml:space="preserve">        System.out.println("箱子里书的总数: " + total);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</w:p>
    <w:p w14:paraId="1465BDA2">
      <w:r>
        <w:rPr>
          <w:b/>
          <w:sz w:val="24"/>
        </w:rPr>
        <w:t xml:space="preserve">(2) </w:t>
      </w:r>
      <w:r>
        <w:rPr>
          <w:sz w:val="24"/>
        </w:rPr>
        <w:t>class Car {</w:t>
      </w:r>
      <w:r>
        <w:rPr>
          <w:sz w:val="24"/>
        </w:rPr>
        <w:br w:type="textWrapping"/>
      </w:r>
      <w:r>
        <w:rPr>
          <w:sz w:val="24"/>
        </w:rPr>
        <w:t xml:space="preserve">    int gasRemain;</w:t>
      </w:r>
      <w:r>
        <w:rPr>
          <w:sz w:val="24"/>
        </w:rPr>
        <w:br w:type="textWrapping"/>
      </w:r>
      <w:r>
        <w:rPr>
          <w:sz w:val="24"/>
        </w:rPr>
        <w:t xml:space="preserve">    public Car(int gasRemain) { this.gasRemain = gasRemain; }</w:t>
      </w:r>
      <w:r>
        <w:rPr>
          <w:sz w:val="24"/>
        </w:rPr>
        <w:br w:type="textWrapping"/>
      </w:r>
      <w:r>
        <w:rPr>
          <w:sz w:val="24"/>
        </w:rPr>
        <w:t>}</w:t>
      </w:r>
      <w:r>
        <w:rPr>
          <w:sz w:val="24"/>
        </w:rPr>
        <w:br w:type="textWrapping"/>
      </w:r>
      <w:r>
        <w:rPr>
          <w:sz w:val="24"/>
        </w:rPr>
        <w:t>class GasStation {</w:t>
      </w:r>
      <w:r>
        <w:rPr>
          <w:sz w:val="24"/>
        </w:rPr>
        <w:br w:type="textWrapping"/>
      </w:r>
      <w:r>
        <w:rPr>
          <w:sz w:val="24"/>
        </w:rPr>
        <w:t xml:space="preserve">    public void addGas(Car car) {</w:t>
      </w:r>
      <w:r>
        <w:rPr>
          <w:sz w:val="24"/>
        </w:rPr>
        <w:br w:type="textWrapping"/>
      </w:r>
      <w:r>
        <w:rPr>
          <w:sz w:val="24"/>
        </w:rPr>
        <w:t xml:space="preserve">        car.gasRemain += 2;</w:t>
      </w:r>
      <w:r>
        <w:rPr>
          <w:sz w:val="24"/>
        </w:rPr>
        <w:br w:type="textWrapping"/>
      </w:r>
      <w:r>
        <w:rPr>
          <w:sz w:val="24"/>
        </w:rPr>
        <w:t xml:space="preserve">        System.out.println("加油后，汽车剩余油量: " + car.gasRemain);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</w:p>
    <w:p w14:paraId="7164D0C8">
      <w:r>
        <w:rPr>
          <w:b/>
          <w:sz w:val="24"/>
        </w:rPr>
        <w:t xml:space="preserve">(3) </w:t>
      </w:r>
      <w:r>
        <w:rPr>
          <w:sz w:val="24"/>
        </w:rPr>
        <w:t>public class CreditCard {</w:t>
      </w:r>
      <w:r>
        <w:rPr>
          <w:sz w:val="24"/>
        </w:rPr>
        <w:br w:type="textWrapping"/>
      </w:r>
      <w:r>
        <w:rPr>
          <w:sz w:val="24"/>
        </w:rPr>
        <w:t xml:space="preserve">    String cardNo;</w:t>
      </w:r>
      <w:r>
        <w:rPr>
          <w:sz w:val="24"/>
        </w:rPr>
        <w:br w:type="textWrapping"/>
      </w:r>
      <w:r>
        <w:rPr>
          <w:sz w:val="24"/>
        </w:rPr>
        <w:t xml:space="preserve">    String password;</w:t>
      </w:r>
      <w:r>
        <w:rPr>
          <w:sz w:val="24"/>
        </w:rPr>
        <w:br w:type="textWrapping"/>
      </w:r>
      <w:r>
        <w:rPr>
          <w:sz w:val="24"/>
        </w:rPr>
        <w:t xml:space="preserve">    public CreditCard(String cardNo, String password) {</w:t>
      </w:r>
      <w:r>
        <w:rPr>
          <w:sz w:val="24"/>
        </w:rPr>
        <w:br w:type="textWrapping"/>
      </w:r>
      <w:r>
        <w:rPr>
          <w:sz w:val="24"/>
        </w:rPr>
        <w:t xml:space="preserve">        this.cardNo = cardNo;</w:t>
      </w:r>
      <w:r>
        <w:rPr>
          <w:sz w:val="24"/>
        </w:rPr>
        <w:br w:type="textWrapping"/>
      </w:r>
      <w:r>
        <w:rPr>
          <w:sz w:val="24"/>
        </w:rPr>
        <w:t xml:space="preserve">        this.password = password;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 xml:space="preserve">    public CreditCard(String cardNo) {</w:t>
      </w:r>
      <w:r>
        <w:rPr>
          <w:sz w:val="24"/>
        </w:rPr>
        <w:br w:type="textWrapping"/>
      </w:r>
      <w:r>
        <w:rPr>
          <w:sz w:val="24"/>
        </w:rPr>
        <w:t xml:space="preserve">        this.cardNo = cardNo;</w:t>
      </w:r>
      <w:r>
        <w:rPr>
          <w:sz w:val="24"/>
        </w:rPr>
        <w:br w:type="textWrapping"/>
      </w:r>
      <w:r>
        <w:rPr>
          <w:sz w:val="24"/>
        </w:rPr>
        <w:t xml:space="preserve">        this.password = "123321";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</w:p>
    <w:p w14:paraId="1205C5F9">
      <w:r>
        <w:rPr>
          <w:b/>
          <w:sz w:val="24"/>
        </w:rPr>
        <w:t xml:space="preserve">(4) </w:t>
      </w:r>
      <w:r>
        <w:rPr>
          <w:sz w:val="24"/>
        </w:rPr>
        <w:t>public class Phone {</w:t>
      </w:r>
      <w:r>
        <w:rPr>
          <w:sz w:val="24"/>
        </w:rPr>
        <w:br w:type="textWrapping"/>
      </w:r>
      <w:r>
        <w:rPr>
          <w:sz w:val="24"/>
        </w:rPr>
        <w:t xml:space="preserve">    public static void call() {</w:t>
      </w:r>
      <w:r>
        <w:rPr>
          <w:sz w:val="24"/>
        </w:rPr>
        <w:br w:type="textWrapping"/>
      </w:r>
      <w:r>
        <w:rPr>
          <w:sz w:val="24"/>
        </w:rPr>
        <w:t xml:space="preserve">        System.out.println("拨打电话");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</w:p>
    <w:p w14:paraId="3630959D">
      <w:pPr>
        <w:jc w:val="left"/>
      </w:pPr>
      <w:r>
        <w:rPr>
          <w:b/>
          <w:color w:val="000000"/>
          <w:sz w:val="32"/>
        </w:rPr>
        <w:t>第4章 继承与多态</w:t>
      </w:r>
    </w:p>
    <w:p w14:paraId="51AC03F1">
      <w:r>
        <w:rPr>
          <w:b/>
          <w:sz w:val="28"/>
        </w:rPr>
        <w:t>1. 填空题</w:t>
      </w:r>
    </w:p>
    <w:p w14:paraId="24C36120">
      <w:r>
        <w:rPr>
          <w:b/>
          <w:sz w:val="24"/>
        </w:rPr>
        <w:t xml:space="preserve">(1) </w:t>
      </w:r>
      <w:r>
        <w:rPr>
          <w:sz w:val="24"/>
        </w:rPr>
        <w:t>super</w:t>
      </w:r>
    </w:p>
    <w:p w14:paraId="35424AA6">
      <w:r>
        <w:rPr>
          <w:b/>
          <w:sz w:val="24"/>
        </w:rPr>
        <w:t xml:space="preserve">(2) </w:t>
      </w:r>
      <w:r>
        <w:rPr>
          <w:sz w:val="24"/>
        </w:rPr>
        <w:t>extends</w:t>
      </w:r>
    </w:p>
    <w:p w14:paraId="015F8F26">
      <w:r>
        <w:rPr>
          <w:b/>
          <w:sz w:val="24"/>
        </w:rPr>
        <w:t xml:space="preserve">(3) </w:t>
      </w:r>
      <w:r>
        <w:rPr>
          <w:sz w:val="24"/>
        </w:rPr>
        <w:t>Object</w:t>
      </w:r>
    </w:p>
    <w:p w14:paraId="5AC43818">
      <w:r>
        <w:rPr>
          <w:b/>
          <w:sz w:val="24"/>
        </w:rPr>
        <w:t xml:space="preserve">(4) </w:t>
      </w:r>
      <w:r>
        <w:rPr>
          <w:sz w:val="24"/>
        </w:rPr>
        <w:t>public, protected, private</w:t>
      </w:r>
    </w:p>
    <w:p w14:paraId="004C2E49">
      <w:r>
        <w:rPr>
          <w:b/>
          <w:sz w:val="24"/>
        </w:rPr>
        <w:t xml:space="preserve">(5) </w:t>
      </w:r>
      <w:r>
        <w:rPr>
          <w:sz w:val="24"/>
        </w:rPr>
        <w:t>final</w:t>
      </w:r>
    </w:p>
    <w:p w14:paraId="533F0F21">
      <w:r>
        <w:rPr>
          <w:b/>
          <w:sz w:val="28"/>
        </w:rPr>
        <w:t>2. 选择题</w:t>
      </w:r>
    </w:p>
    <w:p w14:paraId="4EBC881D">
      <w:r>
        <w:rPr>
          <w:b/>
          <w:sz w:val="24"/>
        </w:rPr>
        <w:t xml:space="preserve">(1) </w:t>
      </w:r>
      <w:r>
        <w:rPr>
          <w:sz w:val="24"/>
        </w:rPr>
        <w:t>C</w:t>
      </w:r>
    </w:p>
    <w:p w14:paraId="58A3C87C">
      <w:r>
        <w:rPr>
          <w:b/>
          <w:sz w:val="24"/>
        </w:rPr>
        <w:t xml:space="preserve">(2) </w:t>
      </w:r>
      <w:r>
        <w:rPr>
          <w:sz w:val="24"/>
        </w:rPr>
        <w:t>B</w:t>
      </w:r>
    </w:p>
    <w:p w14:paraId="53AD8898">
      <w:r>
        <w:rPr>
          <w:b/>
          <w:sz w:val="24"/>
        </w:rPr>
        <w:t xml:space="preserve">(3) </w:t>
      </w:r>
      <w:r>
        <w:rPr>
          <w:sz w:val="24"/>
        </w:rPr>
        <w:t>A （Manager是Employee的子类，所以Employee引用可以指向Manager对象）</w:t>
      </w:r>
    </w:p>
    <w:p w14:paraId="635E0788">
      <w:r>
        <w:rPr>
          <w:b/>
          <w:sz w:val="24"/>
        </w:rPr>
        <w:t xml:space="preserve">(4) </w:t>
      </w:r>
      <w:r>
        <w:rPr>
          <w:sz w:val="24"/>
        </w:rPr>
        <w:t>D （Java中类只支持单一继承，接口支持多继承）</w:t>
      </w:r>
    </w:p>
    <w:p w14:paraId="16F60488">
      <w:r>
        <w:rPr>
          <w:b/>
          <w:sz w:val="24"/>
        </w:rPr>
        <w:t xml:space="preserve">(5) </w:t>
      </w:r>
      <w:r>
        <w:rPr>
          <w:sz w:val="24"/>
        </w:rPr>
        <w:t>A （public既可以修饰类也可以修饰成员；而extends用于继承，Float是类，static只能修饰成员）</w:t>
      </w:r>
    </w:p>
    <w:p w14:paraId="6EAB8615">
      <w:r>
        <w:rPr>
          <w:b/>
          <w:sz w:val="28"/>
        </w:rPr>
        <w:t>3. 简答题</w:t>
      </w:r>
    </w:p>
    <w:p w14:paraId="5FD65863">
      <w:r>
        <w:rPr>
          <w:b/>
          <w:sz w:val="24"/>
        </w:rPr>
        <w:t xml:space="preserve">(1) </w:t>
      </w:r>
      <w:r>
        <w:rPr>
          <w:sz w:val="24"/>
        </w:rPr>
        <w:t>继承是子类自动获得父类非私有属性和方法的机制，是代码复用的重要手段，体现了“is-a”的关系。</w:t>
      </w:r>
    </w:p>
    <w:p w14:paraId="0B026616">
      <w:r>
        <w:rPr>
          <w:b/>
          <w:sz w:val="24"/>
        </w:rPr>
        <w:t xml:space="preserve">(2) </w:t>
      </w:r>
      <w:r>
        <w:rPr>
          <w:sz w:val="24"/>
        </w:rPr>
        <w:t>多态是指同一行为具有多个不同表现形式或形态的能力。通常体现为：父类引用指向子类对象，调用被重写的方法时表现出子类的行为。</w:t>
      </w:r>
    </w:p>
    <w:p w14:paraId="150BA49F">
      <w:r>
        <w:rPr>
          <w:b/>
          <w:sz w:val="24"/>
        </w:rPr>
        <w:t xml:space="preserve">(3) </w:t>
      </w:r>
      <w:r>
        <w:rPr>
          <w:sz w:val="24"/>
        </w:rPr>
        <w:t>重载(Overload)在同一个类中，方法名相同，参数列表不同（个数、类型、顺序），与返回值无关。重写(Override)发生在子父类中，方法名、参数列表必须相同，返回值和抛出异常范围要小于等于父类，访问修饰符大于等于父类。</w:t>
      </w:r>
    </w:p>
    <w:p w14:paraId="01771DD3">
      <w:r>
        <w:rPr>
          <w:b/>
          <w:sz w:val="28"/>
        </w:rPr>
        <w:t>4. 编程题</w:t>
      </w:r>
    </w:p>
    <w:p w14:paraId="7A49A5A2">
      <w:r>
        <w:rPr>
          <w:b/>
          <w:sz w:val="24"/>
        </w:rPr>
        <w:t xml:space="preserve">(1) </w:t>
      </w:r>
      <w:r>
        <w:rPr>
          <w:sz w:val="24"/>
        </w:rPr>
        <w:t>class BankCard { }</w:t>
      </w:r>
      <w:r>
        <w:rPr>
          <w:sz w:val="24"/>
        </w:rPr>
        <w:br w:type="textWrapping"/>
      </w:r>
      <w:r>
        <w:rPr>
          <w:sz w:val="24"/>
        </w:rPr>
        <w:t>class DebitCard extends BankCard { }</w:t>
      </w:r>
      <w:r>
        <w:rPr>
          <w:sz w:val="24"/>
        </w:rPr>
        <w:br w:type="textWrapping"/>
      </w:r>
      <w:r>
        <w:rPr>
          <w:sz w:val="24"/>
        </w:rPr>
        <w:t>class CreditCard extends BankCard { }</w:t>
      </w:r>
    </w:p>
    <w:p w14:paraId="68ED4301">
      <w:r>
        <w:rPr>
          <w:b/>
          <w:sz w:val="24"/>
        </w:rPr>
        <w:t xml:space="preserve">(2) </w:t>
      </w:r>
      <w:r>
        <w:rPr>
          <w:sz w:val="24"/>
        </w:rPr>
        <w:t>class Vehicle {</w:t>
      </w:r>
      <w:r>
        <w:rPr>
          <w:sz w:val="24"/>
        </w:rPr>
        <w:br w:type="textWrapping"/>
      </w:r>
      <w:r>
        <w:rPr>
          <w:sz w:val="24"/>
        </w:rPr>
        <w:t xml:space="preserve">    public void move() {</w:t>
      </w:r>
      <w:r>
        <w:rPr>
          <w:sz w:val="24"/>
        </w:rPr>
        <w:br w:type="textWrapping"/>
      </w:r>
      <w:r>
        <w:rPr>
          <w:sz w:val="24"/>
        </w:rPr>
        <w:t xml:space="preserve">        System.out.println("交通工具可以移动");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  <w:r>
        <w:rPr>
          <w:sz w:val="24"/>
        </w:rPr>
        <w:br w:type="textWrapping"/>
      </w:r>
      <w:r>
        <w:rPr>
          <w:sz w:val="24"/>
        </w:rPr>
        <w:t>class Train extends Vehicle {</w:t>
      </w:r>
      <w:r>
        <w:rPr>
          <w:sz w:val="24"/>
        </w:rPr>
        <w:br w:type="textWrapping"/>
      </w:r>
      <w:r>
        <w:rPr>
          <w:sz w:val="24"/>
        </w:rPr>
        <w:t xml:space="preserve">    @Override</w:t>
      </w:r>
      <w:r>
        <w:rPr>
          <w:sz w:val="24"/>
        </w:rPr>
        <w:br w:type="textWrapping"/>
      </w:r>
      <w:r>
        <w:rPr>
          <w:sz w:val="24"/>
        </w:rPr>
        <w:t xml:space="preserve">    public void move() {</w:t>
      </w:r>
      <w:r>
        <w:rPr>
          <w:sz w:val="24"/>
        </w:rPr>
        <w:br w:type="textWrapping"/>
      </w:r>
      <w:r>
        <w:rPr>
          <w:sz w:val="24"/>
        </w:rPr>
        <w:t xml:space="preserve">        System.out.println("火车在铁轨上行驶");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  <w:r>
        <w:rPr>
          <w:sz w:val="24"/>
        </w:rPr>
        <w:br w:type="textWrapping"/>
      </w:r>
      <w:r>
        <w:rPr>
          <w:sz w:val="24"/>
        </w:rPr>
        <w:t>class Car extends Vehicle {</w:t>
      </w:r>
      <w:r>
        <w:rPr>
          <w:sz w:val="24"/>
        </w:rPr>
        <w:br w:type="textWrapping"/>
      </w:r>
      <w:r>
        <w:rPr>
          <w:sz w:val="24"/>
        </w:rPr>
        <w:t xml:space="preserve">    @Override</w:t>
      </w:r>
      <w:r>
        <w:rPr>
          <w:sz w:val="24"/>
        </w:rPr>
        <w:br w:type="textWrapping"/>
      </w:r>
      <w:r>
        <w:rPr>
          <w:sz w:val="24"/>
        </w:rPr>
        <w:t xml:space="preserve">    public void move() {</w:t>
      </w:r>
      <w:r>
        <w:rPr>
          <w:sz w:val="24"/>
        </w:rPr>
        <w:br w:type="textWrapping"/>
      </w:r>
      <w:r>
        <w:rPr>
          <w:sz w:val="24"/>
        </w:rPr>
        <w:t xml:space="preserve">        System.out.println("汽车在公路上行驶");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</w:p>
    <w:p w14:paraId="1F9CEDAE">
      <w:r>
        <w:rPr>
          <w:b/>
          <w:sz w:val="24"/>
        </w:rPr>
        <w:t xml:space="preserve">(3) </w:t>
      </w:r>
      <w:r>
        <w:rPr>
          <w:sz w:val="24"/>
        </w:rPr>
        <w:t>class Supermarket {</w:t>
      </w:r>
      <w:r>
        <w:rPr>
          <w:sz w:val="24"/>
        </w:rPr>
        <w:br w:type="textWrapping"/>
      </w:r>
      <w:r>
        <w:rPr>
          <w:sz w:val="24"/>
        </w:rPr>
        <w:t xml:space="preserve">    public void pay(String qrCode) {</w:t>
      </w:r>
      <w:r>
        <w:rPr>
          <w:sz w:val="24"/>
        </w:rPr>
        <w:br w:type="textWrapping"/>
      </w:r>
      <w:r>
        <w:rPr>
          <w:sz w:val="24"/>
        </w:rPr>
        <w:t xml:space="preserve">        System.out.println("支持扫码付款");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  <w:r>
        <w:rPr>
          <w:sz w:val="24"/>
        </w:rPr>
        <w:br w:type="textWrapping"/>
      </w:r>
      <w:r>
        <w:rPr>
          <w:sz w:val="24"/>
        </w:rPr>
        <w:t>class LargeSupermarket extends Supermarket {</w:t>
      </w:r>
      <w:r>
        <w:rPr>
          <w:sz w:val="24"/>
        </w:rPr>
        <w:br w:type="textWrapping"/>
      </w:r>
      <w:r>
        <w:rPr>
          <w:sz w:val="24"/>
        </w:rPr>
        <w:t xml:space="preserve">    public void pay(String qrCode) {</w:t>
      </w:r>
      <w:r>
        <w:rPr>
          <w:sz w:val="24"/>
        </w:rPr>
        <w:br w:type="textWrapping"/>
      </w:r>
      <w:r>
        <w:rPr>
          <w:sz w:val="24"/>
        </w:rPr>
        <w:t xml:space="preserve">        super.pay(qrCode);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 xml:space="preserve">    // 重载</w:t>
      </w:r>
      <w:r>
        <w:rPr>
          <w:sz w:val="24"/>
        </w:rPr>
        <w:br w:type="textWrapping"/>
      </w:r>
      <w:r>
        <w:rPr>
          <w:sz w:val="24"/>
        </w:rPr>
        <w:t xml:space="preserve">    public void pay(String qrCode, String cardInfo) {</w:t>
      </w:r>
      <w:r>
        <w:rPr>
          <w:sz w:val="24"/>
        </w:rPr>
        <w:br w:type="textWrapping"/>
      </w:r>
      <w:r>
        <w:rPr>
          <w:sz w:val="24"/>
        </w:rPr>
        <w:t xml:space="preserve">        System.out.println("大型超市支持刷卡付款");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</w:p>
    <w:p w14:paraId="45843BCC">
      <w:pPr>
        <w:jc w:val="left"/>
      </w:pPr>
      <w:r>
        <w:rPr>
          <w:b/>
          <w:color w:val="000000"/>
          <w:sz w:val="32"/>
        </w:rPr>
        <w:t>第5章 抽象类与接口</w:t>
      </w:r>
    </w:p>
    <w:p w14:paraId="48461E9C">
      <w:r>
        <w:rPr>
          <w:b/>
          <w:sz w:val="28"/>
        </w:rPr>
        <w:t>1. 填空题</w:t>
      </w:r>
    </w:p>
    <w:p w14:paraId="5D7F9473">
      <w:r>
        <w:rPr>
          <w:b/>
          <w:sz w:val="24"/>
        </w:rPr>
        <w:t xml:space="preserve">(1) </w:t>
      </w:r>
      <w:r>
        <w:rPr>
          <w:sz w:val="24"/>
        </w:rPr>
        <w:t>abstract</w:t>
      </w:r>
    </w:p>
    <w:p w14:paraId="5891B2B2">
      <w:r>
        <w:rPr>
          <w:b/>
          <w:sz w:val="24"/>
        </w:rPr>
        <w:t xml:space="preserve">(2) </w:t>
      </w:r>
      <w:r>
        <w:rPr>
          <w:sz w:val="24"/>
        </w:rPr>
        <w:t>implements</w:t>
      </w:r>
    </w:p>
    <w:p w14:paraId="3749E92F">
      <w:r>
        <w:rPr>
          <w:b/>
          <w:sz w:val="24"/>
        </w:rPr>
        <w:t xml:space="preserve">(3) </w:t>
      </w:r>
      <w:r>
        <w:rPr>
          <w:sz w:val="24"/>
        </w:rPr>
        <w:t>lambda</w:t>
      </w:r>
    </w:p>
    <w:p w14:paraId="34EA32D0">
      <w:r>
        <w:rPr>
          <w:b/>
          <w:sz w:val="24"/>
        </w:rPr>
        <w:t xml:space="preserve">(4) </w:t>
      </w:r>
      <w:r>
        <w:rPr>
          <w:sz w:val="24"/>
        </w:rPr>
        <w:t>抽象</w:t>
      </w:r>
    </w:p>
    <w:p w14:paraId="5981199A">
      <w:r>
        <w:rPr>
          <w:b/>
          <w:sz w:val="24"/>
        </w:rPr>
        <w:t xml:space="preserve">(5) </w:t>
      </w:r>
      <w:r>
        <w:rPr>
          <w:sz w:val="24"/>
        </w:rPr>
        <w:t>实现（或方法体）</w:t>
      </w:r>
    </w:p>
    <w:p w14:paraId="50C82B26">
      <w:r>
        <w:rPr>
          <w:b/>
          <w:sz w:val="28"/>
        </w:rPr>
        <w:t>2. 选择题</w:t>
      </w:r>
    </w:p>
    <w:p w14:paraId="0F7E8976">
      <w:r>
        <w:rPr>
          <w:b/>
          <w:sz w:val="24"/>
        </w:rPr>
        <w:t xml:space="preserve">(1) </w:t>
      </w:r>
      <w:r>
        <w:rPr>
          <w:sz w:val="24"/>
        </w:rPr>
        <w:t>C （接口支持多继承）</w:t>
      </w:r>
    </w:p>
    <w:p w14:paraId="5E516957">
      <w:r>
        <w:rPr>
          <w:b/>
          <w:sz w:val="24"/>
        </w:rPr>
        <w:t xml:space="preserve">(2) </w:t>
      </w:r>
      <w:r>
        <w:rPr>
          <w:sz w:val="24"/>
        </w:rPr>
        <w:t>D</w:t>
      </w:r>
    </w:p>
    <w:p w14:paraId="51F62DCC">
      <w:r>
        <w:rPr>
          <w:b/>
          <w:sz w:val="24"/>
        </w:rPr>
        <w:t xml:space="preserve">(3) </w:t>
      </w:r>
      <w:r>
        <w:rPr>
          <w:sz w:val="24"/>
        </w:rPr>
        <w:t>A</w:t>
      </w:r>
    </w:p>
    <w:p w14:paraId="5912A155">
      <w:r>
        <w:rPr>
          <w:b/>
          <w:sz w:val="24"/>
        </w:rPr>
        <w:t xml:space="preserve">(4) </w:t>
      </w:r>
      <w:r>
        <w:rPr>
          <w:sz w:val="24"/>
        </w:rPr>
        <w:t>C</w:t>
      </w:r>
    </w:p>
    <w:p w14:paraId="5C39EEE7">
      <w:r>
        <w:rPr>
          <w:b/>
          <w:sz w:val="24"/>
        </w:rPr>
        <w:t xml:space="preserve">(5) </w:t>
      </w:r>
      <w:r>
        <w:rPr>
          <w:sz w:val="24"/>
        </w:rPr>
        <w:t>A （@FunctionalInterface用于指示一个接口是函数式接口，它只能有一个抽象方法）</w:t>
      </w:r>
    </w:p>
    <w:p w14:paraId="0D47525C">
      <w:r>
        <w:rPr>
          <w:b/>
          <w:sz w:val="28"/>
        </w:rPr>
        <w:t>3. 简答题</w:t>
      </w:r>
    </w:p>
    <w:p w14:paraId="17B77C6C">
      <w:r>
        <w:rPr>
          <w:b/>
          <w:sz w:val="24"/>
        </w:rPr>
        <w:t xml:space="preserve">(1) </w:t>
      </w:r>
      <w:r>
        <w:rPr>
          <w:sz w:val="24"/>
        </w:rPr>
        <w:t>1. 抽象类用abstract修饰，接口用interface修饰。2. 抽象类可有普通方法和变量，接口只能有抽象方法(Java8新增默认/静态方法)和常量。3. 类只支持单继承抽象类，但可以多实现接口。</w:t>
      </w:r>
    </w:p>
    <w:p w14:paraId="27C1BD22">
      <w:r>
        <w:rPr>
          <w:b/>
          <w:sz w:val="24"/>
        </w:rPr>
        <w:t xml:space="preserve">(2) </w:t>
      </w:r>
      <w:r>
        <w:rPr>
          <w:sz w:val="24"/>
        </w:rPr>
        <w:t>接口中方法的默认修饰符为 public abstract；属性的默认修饰符为 public static final。</w:t>
      </w:r>
    </w:p>
    <w:p w14:paraId="12C4596D">
      <w:r>
        <w:rPr>
          <w:b/>
          <w:sz w:val="24"/>
        </w:rPr>
        <w:t xml:space="preserve">(3) </w:t>
      </w:r>
      <w:r>
        <w:rPr>
          <w:sz w:val="24"/>
        </w:rPr>
        <w:t>作用：定义规范、实现多重继承的效果、解耦。类实现接口(implements)，必须实现接口中所有抽象方法，一个类可以实现多个接口。</w:t>
      </w:r>
    </w:p>
    <w:p w14:paraId="210DBCE7">
      <w:r>
        <w:rPr>
          <w:b/>
          <w:sz w:val="28"/>
        </w:rPr>
        <w:t>4. 编程题</w:t>
      </w:r>
    </w:p>
    <w:p w14:paraId="08AA3AE8">
      <w:r>
        <w:rPr>
          <w:b/>
          <w:sz w:val="24"/>
        </w:rPr>
        <w:t xml:space="preserve">(1) </w:t>
      </w:r>
      <w:r>
        <w:rPr>
          <w:sz w:val="24"/>
        </w:rPr>
        <w:t>abstract class Geometric {</w:t>
      </w:r>
      <w:r>
        <w:rPr>
          <w:sz w:val="24"/>
        </w:rPr>
        <w:br w:type="textWrapping"/>
      </w:r>
      <w:r>
        <w:rPr>
          <w:sz w:val="24"/>
        </w:rPr>
        <w:t xml:space="preserve">    String color;</w:t>
      </w:r>
      <w:r>
        <w:rPr>
          <w:sz w:val="24"/>
        </w:rPr>
        <w:br w:type="textWrapping"/>
      </w:r>
      <w:r>
        <w:rPr>
          <w:sz w:val="24"/>
        </w:rPr>
        <w:t xml:space="preserve">    boolean filled;</w:t>
      </w:r>
      <w:r>
        <w:rPr>
          <w:sz w:val="24"/>
        </w:rPr>
        <w:br w:type="textWrapping"/>
      </w:r>
      <w:r>
        <w:rPr>
          <w:sz w:val="24"/>
        </w:rPr>
        <w:t xml:space="preserve">    public Geometric() {}</w:t>
      </w:r>
      <w:r>
        <w:rPr>
          <w:sz w:val="24"/>
        </w:rPr>
        <w:br w:type="textWrapping"/>
      </w:r>
      <w:r>
        <w:rPr>
          <w:sz w:val="24"/>
        </w:rPr>
        <w:t xml:space="preserve">    public Geometric(String color, boolean filled) {</w:t>
      </w:r>
      <w:r>
        <w:rPr>
          <w:sz w:val="24"/>
        </w:rPr>
        <w:br w:type="textWrapping"/>
      </w:r>
      <w:r>
        <w:rPr>
          <w:sz w:val="24"/>
        </w:rPr>
        <w:t xml:space="preserve">        this.color = color;</w:t>
      </w:r>
      <w:r>
        <w:rPr>
          <w:sz w:val="24"/>
        </w:rPr>
        <w:br w:type="textWrapping"/>
      </w:r>
      <w:r>
        <w:rPr>
          <w:sz w:val="24"/>
        </w:rPr>
        <w:t xml:space="preserve">        this.filled = filled;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</w:p>
    <w:p w14:paraId="312F8923">
      <w:pPr>
        <w:jc w:val="left"/>
      </w:pPr>
      <w:r>
        <w:rPr>
          <w:b/>
          <w:color w:val="000000"/>
          <w:sz w:val="32"/>
        </w:rPr>
        <w:t>第6章 异常处理</w:t>
      </w:r>
    </w:p>
    <w:p w14:paraId="75D284E6">
      <w:r>
        <w:rPr>
          <w:b/>
          <w:sz w:val="28"/>
        </w:rPr>
        <w:t>1. 填空题</w:t>
      </w:r>
    </w:p>
    <w:p w14:paraId="77DEF298">
      <w:r>
        <w:rPr>
          <w:b/>
          <w:sz w:val="24"/>
        </w:rPr>
        <w:t xml:space="preserve">(1) </w:t>
      </w:r>
      <w:r>
        <w:rPr>
          <w:sz w:val="24"/>
        </w:rPr>
        <w:t>catch</w:t>
      </w:r>
    </w:p>
    <w:p w14:paraId="5745884A">
      <w:r>
        <w:rPr>
          <w:b/>
          <w:sz w:val="24"/>
        </w:rPr>
        <w:t xml:space="preserve">(2) </w:t>
      </w:r>
      <w:r>
        <w:rPr>
          <w:sz w:val="24"/>
        </w:rPr>
        <w:t>throw</w:t>
      </w:r>
    </w:p>
    <w:p w14:paraId="0BED3D3D">
      <w:r>
        <w:rPr>
          <w:b/>
          <w:sz w:val="24"/>
        </w:rPr>
        <w:t xml:space="preserve">(3) </w:t>
      </w:r>
      <w:r>
        <w:rPr>
          <w:sz w:val="24"/>
        </w:rPr>
        <w:t>finally</w:t>
      </w:r>
    </w:p>
    <w:p w14:paraId="493EBBD9">
      <w:r>
        <w:rPr>
          <w:b/>
          <w:sz w:val="24"/>
        </w:rPr>
        <w:t xml:space="preserve">(4) </w:t>
      </w:r>
      <w:r>
        <w:rPr>
          <w:sz w:val="24"/>
        </w:rPr>
        <w:t>检查（或Checked）</w:t>
      </w:r>
    </w:p>
    <w:p w14:paraId="2F29F8E5">
      <w:r>
        <w:rPr>
          <w:b/>
          <w:sz w:val="24"/>
        </w:rPr>
        <w:t xml:space="preserve">(5) </w:t>
      </w:r>
      <w:r>
        <w:rPr>
          <w:sz w:val="24"/>
        </w:rPr>
        <w:t>Error</w:t>
      </w:r>
    </w:p>
    <w:p w14:paraId="478F3A4A">
      <w:r>
        <w:rPr>
          <w:b/>
          <w:sz w:val="28"/>
        </w:rPr>
        <w:t>2. 选择题</w:t>
      </w:r>
    </w:p>
    <w:p w14:paraId="0B2AF004">
      <w:r>
        <w:rPr>
          <w:b/>
          <w:sz w:val="24"/>
        </w:rPr>
        <w:t xml:space="preserve">(1) </w:t>
      </w:r>
      <w:r>
        <w:rPr>
          <w:sz w:val="24"/>
        </w:rPr>
        <w:t>C</w:t>
      </w:r>
    </w:p>
    <w:p w14:paraId="3360AE3E">
      <w:r>
        <w:rPr>
          <w:b/>
          <w:sz w:val="24"/>
        </w:rPr>
        <w:t xml:space="preserve">(2) </w:t>
      </w:r>
      <w:r>
        <w:rPr>
          <w:sz w:val="24"/>
        </w:rPr>
        <w:t>B</w:t>
      </w:r>
    </w:p>
    <w:p w14:paraId="5D517DA2">
      <w:r>
        <w:rPr>
          <w:b/>
          <w:sz w:val="24"/>
        </w:rPr>
        <w:t xml:space="preserve">(3) </w:t>
      </w:r>
      <w:r>
        <w:rPr>
          <w:sz w:val="24"/>
        </w:rPr>
        <w:t>B</w:t>
      </w:r>
    </w:p>
    <w:p w14:paraId="319755F4">
      <w:r>
        <w:rPr>
          <w:b/>
          <w:sz w:val="24"/>
        </w:rPr>
        <w:t xml:space="preserve">(4) </w:t>
      </w:r>
      <w:r>
        <w:rPr>
          <w:sz w:val="24"/>
        </w:rPr>
        <w:t>C （throws后面可以加多个异常类，包括自定义和系统异常）</w:t>
      </w:r>
    </w:p>
    <w:p w14:paraId="1A00D07F">
      <w:r>
        <w:rPr>
          <w:b/>
          <w:sz w:val="24"/>
        </w:rPr>
        <w:t xml:space="preserve">(5) </w:t>
      </w:r>
      <w:r>
        <w:rPr>
          <w:sz w:val="24"/>
        </w:rPr>
        <w:t>A</w:t>
      </w:r>
    </w:p>
    <w:p w14:paraId="63C206D5">
      <w:r>
        <w:rPr>
          <w:b/>
          <w:sz w:val="28"/>
        </w:rPr>
        <w:t>3. 简答题</w:t>
      </w:r>
    </w:p>
    <w:p w14:paraId="0E88F0FB">
      <w:r>
        <w:rPr>
          <w:b/>
          <w:sz w:val="24"/>
        </w:rPr>
        <w:t xml:space="preserve">(1) </w:t>
      </w:r>
      <w:r>
        <w:rPr>
          <w:sz w:val="24"/>
        </w:rPr>
        <w:t>异常是程序在运行期发生的不正常情况，它中断了正常的指令流。</w:t>
      </w:r>
    </w:p>
    <w:p w14:paraId="6054CF4C">
      <w:r>
        <w:rPr>
          <w:b/>
          <w:sz w:val="24"/>
        </w:rPr>
        <w:t xml:space="preserve">(2) </w:t>
      </w:r>
      <w:r>
        <w:rPr>
          <w:sz w:val="24"/>
        </w:rPr>
        <w:t>必检异常(Checked Exception)：Exception的直接子类，编译期强制要求必须捕获或声明抛出。免检异常(Unchecked)：RuntimeException及其子类、Error，编译期不强制处理。</w:t>
      </w:r>
    </w:p>
    <w:p w14:paraId="184B9E70">
      <w:r>
        <w:rPr>
          <w:b/>
          <w:sz w:val="24"/>
        </w:rPr>
        <w:t xml:space="preserve">(3) </w:t>
      </w:r>
      <w:r>
        <w:rPr>
          <w:sz w:val="24"/>
        </w:rPr>
        <w:t>Error指Java虚拟机无法解决的严重问题（如内存溢出），程序无法处理；Exception指因编程错误或偶然外在因素导致的一般性问题，可通过代码捕获处理。</w:t>
      </w:r>
    </w:p>
    <w:p w14:paraId="3C325C69">
      <w:r>
        <w:rPr>
          <w:b/>
          <w:sz w:val="24"/>
        </w:rPr>
        <w:t xml:space="preserve">(4) </w:t>
      </w:r>
      <w:r>
        <w:rPr>
          <w:sz w:val="24"/>
        </w:rPr>
        <w:t>throw用于在方法体内手动抛出一个指定的异常对象。</w:t>
      </w:r>
    </w:p>
    <w:p w14:paraId="0A01141B">
      <w:r>
        <w:rPr>
          <w:b/>
          <w:sz w:val="28"/>
        </w:rPr>
        <w:t>4. 编程题</w:t>
      </w:r>
    </w:p>
    <w:p w14:paraId="602E1B57">
      <w:r>
        <w:rPr>
          <w:b/>
          <w:sz w:val="24"/>
        </w:rPr>
        <w:t xml:space="preserve">(1) </w:t>
      </w:r>
      <w:r>
        <w:rPr>
          <w:sz w:val="24"/>
        </w:rPr>
        <w:t>class InvalidRadiusException extends Exception { }</w:t>
      </w:r>
      <w:r>
        <w:rPr>
          <w:sz w:val="24"/>
        </w:rPr>
        <w:br w:type="textWrapping"/>
      </w:r>
      <w:r>
        <w:rPr>
          <w:sz w:val="24"/>
        </w:rPr>
        <w:t>class Circle {</w:t>
      </w:r>
      <w:r>
        <w:rPr>
          <w:sz w:val="24"/>
        </w:rPr>
        <w:br w:type="textWrapping"/>
      </w:r>
      <w:r>
        <w:rPr>
          <w:sz w:val="24"/>
        </w:rPr>
        <w:t xml:space="preserve">    double radius;</w:t>
      </w:r>
      <w:r>
        <w:rPr>
          <w:sz w:val="24"/>
        </w:rPr>
        <w:br w:type="textWrapping"/>
      </w:r>
      <w:r>
        <w:rPr>
          <w:sz w:val="24"/>
        </w:rPr>
        <w:t xml:space="preserve">    public Circle() {}</w:t>
      </w:r>
      <w:r>
        <w:rPr>
          <w:sz w:val="24"/>
        </w:rPr>
        <w:br w:type="textWrapping"/>
      </w:r>
      <w:r>
        <w:rPr>
          <w:sz w:val="24"/>
        </w:rPr>
        <w:t xml:space="preserve">    public Circle(double radius) throws InvalidRadiusException {</w:t>
      </w:r>
      <w:r>
        <w:rPr>
          <w:sz w:val="24"/>
        </w:rPr>
        <w:br w:type="textWrapping"/>
      </w:r>
      <w:r>
        <w:rPr>
          <w:sz w:val="24"/>
        </w:rPr>
        <w:t xml:space="preserve">        setRadius(radius);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 xml:space="preserve">    public void setRadius(double radius) throws InvalidRadiusException {</w:t>
      </w:r>
      <w:r>
        <w:rPr>
          <w:sz w:val="24"/>
        </w:rPr>
        <w:br w:type="textWrapping"/>
      </w:r>
      <w:r>
        <w:rPr>
          <w:sz w:val="24"/>
        </w:rPr>
        <w:t xml:space="preserve">        if (radius &lt; 0) throw new InvalidRadiusException();</w:t>
      </w:r>
      <w:r>
        <w:rPr>
          <w:sz w:val="24"/>
        </w:rPr>
        <w:br w:type="textWrapping"/>
      </w:r>
      <w:r>
        <w:rPr>
          <w:sz w:val="24"/>
        </w:rPr>
        <w:t xml:space="preserve">        this.radius = radius;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</w:p>
    <w:p w14:paraId="06BBB8B7">
      <w:r>
        <w:rPr>
          <w:b/>
          <w:sz w:val="24"/>
        </w:rPr>
        <w:t xml:space="preserve">(2) </w:t>
      </w:r>
      <w:r>
        <w:rPr>
          <w:sz w:val="24"/>
        </w:rPr>
        <w:t>class IllegalTriangleException extends Exception { }</w:t>
      </w:r>
      <w:r>
        <w:rPr>
          <w:sz w:val="24"/>
        </w:rPr>
        <w:br w:type="textWrapping"/>
      </w:r>
      <w:r>
        <w:rPr>
          <w:sz w:val="24"/>
        </w:rPr>
        <w:t>class Triangle {</w:t>
      </w:r>
      <w:r>
        <w:rPr>
          <w:sz w:val="24"/>
        </w:rPr>
        <w:br w:type="textWrapping"/>
      </w:r>
      <w:r>
        <w:rPr>
          <w:sz w:val="24"/>
        </w:rPr>
        <w:t xml:space="preserve">    public Triangle(double a, double b, double c) throws IllegalTriangleException {</w:t>
      </w:r>
      <w:r>
        <w:rPr>
          <w:sz w:val="24"/>
        </w:rPr>
        <w:br w:type="textWrapping"/>
      </w:r>
      <w:r>
        <w:rPr>
          <w:sz w:val="24"/>
        </w:rPr>
        <w:t xml:space="preserve">        if (a + b &lt;= c || a + c &lt;= b || b + c &lt;= a) {</w:t>
      </w:r>
      <w:r>
        <w:rPr>
          <w:sz w:val="24"/>
        </w:rPr>
        <w:br w:type="textWrapping"/>
      </w:r>
      <w:r>
        <w:rPr>
          <w:sz w:val="24"/>
        </w:rPr>
        <w:t xml:space="preserve">            throw new IllegalTriangleException();</w:t>
      </w:r>
      <w:r>
        <w:rPr>
          <w:sz w:val="24"/>
        </w:rPr>
        <w:br w:type="textWrapping"/>
      </w:r>
      <w:r>
        <w:rPr>
          <w:sz w:val="24"/>
        </w:rPr>
        <w:t xml:space="preserve">        }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</w:p>
    <w:p w14:paraId="465B048B">
      <w:pPr>
        <w:jc w:val="left"/>
      </w:pPr>
      <w:r>
        <w:rPr>
          <w:b/>
          <w:color w:val="000000"/>
          <w:sz w:val="32"/>
        </w:rPr>
        <w:t>第7章 集合框架</w:t>
      </w:r>
    </w:p>
    <w:p w14:paraId="341B8431">
      <w:r>
        <w:rPr>
          <w:b/>
          <w:sz w:val="28"/>
        </w:rPr>
        <w:t>1. 填空题</w:t>
      </w:r>
    </w:p>
    <w:p w14:paraId="025D2254">
      <w:r>
        <w:rPr>
          <w:b/>
          <w:sz w:val="24"/>
        </w:rPr>
        <w:t xml:space="preserve">(1) </w:t>
      </w:r>
      <w:r>
        <w:rPr>
          <w:sz w:val="24"/>
        </w:rPr>
        <w:t>Collection</w:t>
      </w:r>
    </w:p>
    <w:p w14:paraId="697D7527">
      <w:r>
        <w:rPr>
          <w:b/>
          <w:sz w:val="24"/>
        </w:rPr>
        <w:t xml:space="preserve">(2) </w:t>
      </w:r>
      <w:r>
        <w:rPr>
          <w:sz w:val="24"/>
        </w:rPr>
        <w:t>List</w:t>
      </w:r>
    </w:p>
    <w:p w14:paraId="02ACB871">
      <w:r>
        <w:rPr>
          <w:b/>
          <w:sz w:val="24"/>
        </w:rPr>
        <w:t xml:space="preserve">(3) </w:t>
      </w:r>
      <w:r>
        <w:rPr>
          <w:sz w:val="24"/>
        </w:rPr>
        <w:t>Set</w:t>
      </w:r>
    </w:p>
    <w:p w14:paraId="5067958F">
      <w:r>
        <w:rPr>
          <w:b/>
          <w:sz w:val="24"/>
        </w:rPr>
        <w:t xml:space="preserve">(4) </w:t>
      </w:r>
      <w:r>
        <w:rPr>
          <w:sz w:val="24"/>
        </w:rPr>
        <w:t>Map</w:t>
      </w:r>
    </w:p>
    <w:p w14:paraId="7DAE2D1E">
      <w:r>
        <w:rPr>
          <w:b/>
          <w:sz w:val="24"/>
        </w:rPr>
        <w:t xml:space="preserve">(5) </w:t>
      </w:r>
      <w:r>
        <w:rPr>
          <w:sz w:val="24"/>
        </w:rPr>
        <w:t>forEachRemaining（注意：Java 8中Iterator提供了forEachRemaining方法，但题目中说的是“遍历时输出剩余元素，且只能用一次”，符合forEachRemaining的特点。另外，Stream也有forEach方法，但题目中说是“Java 8提供了___方法”，且“只能用一次”，这里更符合Iterator的forEachRemaining）</w:t>
      </w:r>
    </w:p>
    <w:p w14:paraId="69A46ED0">
      <w:r>
        <w:rPr>
          <w:b/>
          <w:sz w:val="28"/>
        </w:rPr>
        <w:t>2. 选择题</w:t>
      </w:r>
    </w:p>
    <w:p w14:paraId="24707764">
      <w:r>
        <w:rPr>
          <w:b/>
          <w:sz w:val="24"/>
        </w:rPr>
        <w:t xml:space="preserve">(1) </w:t>
      </w:r>
      <w:r>
        <w:rPr>
          <w:sz w:val="24"/>
        </w:rPr>
        <w:t>D</w:t>
      </w:r>
    </w:p>
    <w:p w14:paraId="70C0794A">
      <w:r>
        <w:rPr>
          <w:b/>
          <w:sz w:val="24"/>
        </w:rPr>
        <w:t xml:space="preserve">(2) </w:t>
      </w:r>
      <w:r>
        <w:rPr>
          <w:sz w:val="24"/>
        </w:rPr>
        <w:t>B （Vector是线程安全的）</w:t>
      </w:r>
    </w:p>
    <w:p w14:paraId="2BADBC25">
      <w:r>
        <w:rPr>
          <w:b/>
          <w:sz w:val="24"/>
        </w:rPr>
        <w:t xml:space="preserve">(3) </w:t>
      </w:r>
      <w:r>
        <w:rPr>
          <w:sz w:val="24"/>
        </w:rPr>
        <w:t>A （指定了初始容量20，所以一开始就是20，不会扩容）</w:t>
      </w:r>
    </w:p>
    <w:p w14:paraId="319D0033">
      <w:r>
        <w:rPr>
          <w:b/>
          <w:sz w:val="24"/>
        </w:rPr>
        <w:t xml:space="preserve">(4) </w:t>
      </w:r>
      <w:r>
        <w:rPr>
          <w:sz w:val="24"/>
        </w:rPr>
        <w:t>A （TreeMap是排序的）</w:t>
      </w:r>
    </w:p>
    <w:p w14:paraId="452BB9F6">
      <w:r>
        <w:rPr>
          <w:b/>
          <w:sz w:val="24"/>
        </w:rPr>
        <w:t xml:space="preserve">(5) </w:t>
      </w:r>
      <w:r>
        <w:rPr>
          <w:sz w:val="24"/>
        </w:rPr>
        <w:t>C （Stream不会改变源对象）</w:t>
      </w:r>
    </w:p>
    <w:p w14:paraId="198D886B">
      <w:r>
        <w:rPr>
          <w:b/>
          <w:sz w:val="28"/>
        </w:rPr>
        <w:t>3. 简答题</w:t>
      </w:r>
    </w:p>
    <w:p w14:paraId="37F205C9">
      <w:r>
        <w:rPr>
          <w:b/>
          <w:sz w:val="24"/>
        </w:rPr>
        <w:t xml:space="preserve">(1) </w:t>
      </w:r>
      <w:r>
        <w:rPr>
          <w:sz w:val="24"/>
        </w:rPr>
        <w:t>Set是不重复、无序的集合；List是可重复、有序的集合（有索引）。</w:t>
      </w:r>
    </w:p>
    <w:p w14:paraId="01875018">
      <w:r>
        <w:rPr>
          <w:b/>
          <w:sz w:val="24"/>
        </w:rPr>
        <w:t xml:space="preserve">(2) </w:t>
      </w:r>
      <w:r>
        <w:rPr>
          <w:sz w:val="24"/>
        </w:rPr>
        <w:t>Collection是集合框架的顶级接口之一；Collections是集合操作的工具类，提供了排序、查找、线程安全化等静态方法。</w:t>
      </w:r>
    </w:p>
    <w:p w14:paraId="178C8487">
      <w:r>
        <w:rPr>
          <w:b/>
          <w:sz w:val="24"/>
        </w:rPr>
        <w:t xml:space="preserve">(3) </w:t>
      </w:r>
      <w:r>
        <w:rPr>
          <w:sz w:val="24"/>
        </w:rPr>
        <w:t>Iterator可遍历List和Set，只能单向遍历；ListIterator是Iterator的子接口，专供List使用，支持双向遍历、修改和添加元素。</w:t>
      </w:r>
    </w:p>
    <w:p w14:paraId="7942D508">
      <w:r>
        <w:rPr>
          <w:b/>
          <w:sz w:val="24"/>
        </w:rPr>
        <w:t xml:space="preserve">(4) </w:t>
      </w:r>
      <w:r>
        <w:rPr>
          <w:sz w:val="24"/>
        </w:rPr>
        <w:t>功能类似，Enumeration是较老版本的接口（仅有hasMoreElements和nextElement），Iterator是其替代品，增加了remove方法且方法名更短。</w:t>
      </w:r>
    </w:p>
    <w:p w14:paraId="4BBA293D">
      <w:r>
        <w:rPr>
          <w:b/>
          <w:sz w:val="24"/>
        </w:rPr>
        <w:t xml:space="preserve">(5) </w:t>
      </w:r>
      <w:r>
        <w:rPr>
          <w:sz w:val="24"/>
        </w:rPr>
        <w:t>1. 编译时强类型检查，提前暴露类型转换报错；2. 避免强制类型转换；3. 提高代码的重用性和可读性。</w:t>
      </w:r>
    </w:p>
    <w:p w14:paraId="3B05D292">
      <w:r>
        <w:rPr>
          <w:b/>
          <w:sz w:val="28"/>
        </w:rPr>
        <w:t>4. 编程题</w:t>
      </w:r>
    </w:p>
    <w:p w14:paraId="46CD439F">
      <w:r>
        <w:rPr>
          <w:b/>
          <w:sz w:val="24"/>
        </w:rPr>
        <w:t xml:space="preserve">(1) </w:t>
      </w:r>
      <w:r>
        <w:rPr>
          <w:sz w:val="24"/>
        </w:rPr>
        <w:t>public class Alphabet {</w:t>
      </w:r>
      <w:r>
        <w:rPr>
          <w:sz w:val="24"/>
        </w:rPr>
        <w:br w:type="textWrapping"/>
      </w:r>
      <w:r>
        <w:rPr>
          <w:sz w:val="24"/>
        </w:rPr>
        <w:t xml:space="preserve">    public static void main(String[] args) {</w:t>
      </w:r>
      <w:r>
        <w:rPr>
          <w:sz w:val="24"/>
        </w:rPr>
        <w:br w:type="textWrapping"/>
      </w:r>
      <w:r>
        <w:rPr>
          <w:sz w:val="24"/>
        </w:rPr>
        <w:t xml:space="preserve">        for (char c = 'A'; c &lt;= 'Z'; c++) System.out.print(c + " ");</w:t>
      </w:r>
      <w:r>
        <w:rPr>
          <w:sz w:val="24"/>
        </w:rPr>
        <w:br w:type="textWrapping"/>
      </w:r>
      <w:r>
        <w:rPr>
          <w:sz w:val="24"/>
        </w:rPr>
        <w:t xml:space="preserve">        System.out.println();</w:t>
      </w:r>
      <w:r>
        <w:rPr>
          <w:sz w:val="24"/>
        </w:rPr>
        <w:br w:type="textWrapping"/>
      </w:r>
      <w:r>
        <w:rPr>
          <w:sz w:val="24"/>
        </w:rPr>
        <w:t xml:space="preserve">        for (char c = 'Z'; c &gt;= 'A'; c--) System.out.print(c + " ");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</w:p>
    <w:p w14:paraId="6DA92F2E">
      <w:r>
        <w:rPr>
          <w:b/>
          <w:sz w:val="24"/>
        </w:rPr>
        <w:t xml:space="preserve">(2) </w:t>
      </w:r>
      <w:r>
        <w:rPr>
          <w:sz w:val="24"/>
        </w:rPr>
        <w:t>import java.util.HashMap;</w:t>
      </w:r>
      <w:r>
        <w:rPr>
          <w:sz w:val="24"/>
        </w:rPr>
        <w:br w:type="textWrapping"/>
      </w:r>
      <w:r>
        <w:rPr>
          <w:sz w:val="24"/>
        </w:rPr>
        <w:t>import java.util.Map;</w:t>
      </w:r>
      <w:r>
        <w:rPr>
          <w:sz w:val="24"/>
        </w:rPr>
        <w:br w:type="textWrapping"/>
      </w:r>
      <w:r>
        <w:rPr>
          <w:sz w:val="24"/>
        </w:rPr>
        <w:t>public class ProvinceCity {</w:t>
      </w:r>
      <w:r>
        <w:rPr>
          <w:sz w:val="24"/>
        </w:rPr>
        <w:br w:type="textWrapping"/>
      </w:r>
      <w:r>
        <w:rPr>
          <w:sz w:val="24"/>
        </w:rPr>
        <w:t xml:space="preserve">    public static void main(String[] args) {</w:t>
      </w:r>
      <w:r>
        <w:rPr>
          <w:sz w:val="24"/>
        </w:rPr>
        <w:br w:type="textWrapping"/>
      </w:r>
      <w:r>
        <w:rPr>
          <w:sz w:val="24"/>
        </w:rPr>
        <w:t xml:space="preserve">        Map&lt;String, String&gt; map = new HashMap&lt;&gt;();</w:t>
      </w:r>
      <w:r>
        <w:rPr>
          <w:sz w:val="24"/>
        </w:rPr>
        <w:br w:type="textWrapping"/>
      </w:r>
      <w:r>
        <w:rPr>
          <w:sz w:val="24"/>
        </w:rPr>
        <w:t xml:space="preserve">        map.put("陕西省", "西安市");</w:t>
      </w:r>
      <w:r>
        <w:rPr>
          <w:sz w:val="24"/>
        </w:rPr>
        <w:br w:type="textWrapping"/>
      </w:r>
      <w:r>
        <w:rPr>
          <w:sz w:val="24"/>
        </w:rPr>
        <w:t xml:space="preserve">        map.put("甘肃省", "兰州市");</w:t>
      </w:r>
      <w:r>
        <w:rPr>
          <w:sz w:val="24"/>
        </w:rPr>
        <w:br w:type="textWrapping"/>
      </w:r>
      <w:r>
        <w:rPr>
          <w:sz w:val="24"/>
        </w:rPr>
        <w:t xml:space="preserve">        map.put("青海省", "西宁市");</w:t>
      </w:r>
      <w:r>
        <w:rPr>
          <w:sz w:val="24"/>
        </w:rPr>
        <w:br w:type="textWrapping"/>
      </w:r>
      <w:r>
        <w:rPr>
          <w:sz w:val="24"/>
        </w:rPr>
        <w:t xml:space="preserve">        map.put("宁夏回族自治区", "银川市");</w:t>
      </w:r>
      <w:r>
        <w:rPr>
          <w:sz w:val="24"/>
        </w:rPr>
        <w:br w:type="textWrapping"/>
      </w:r>
      <w:r>
        <w:rPr>
          <w:sz w:val="24"/>
        </w:rPr>
        <w:t xml:space="preserve">        map.put("新疆维吾尔自治区", "乌鲁木齐市");</w:t>
      </w:r>
      <w:r>
        <w:rPr>
          <w:sz w:val="24"/>
        </w:rPr>
        <w:br w:type="textWrapping"/>
      </w:r>
      <w:r>
        <w:rPr>
          <w:sz w:val="24"/>
        </w:rPr>
        <w:t xml:space="preserve">        for (Map.Entry&lt;String, String&gt; entry : map.entrySet()) {</w:t>
      </w:r>
      <w:r>
        <w:rPr>
          <w:sz w:val="24"/>
        </w:rPr>
        <w:br w:type="textWrapping"/>
      </w:r>
      <w:r>
        <w:rPr>
          <w:sz w:val="24"/>
        </w:rPr>
        <w:t xml:space="preserve">            System.out.println(entry.getKey() + ": " + entry.getValue());</w:t>
      </w:r>
      <w:r>
        <w:rPr>
          <w:sz w:val="24"/>
        </w:rPr>
        <w:br w:type="textWrapping"/>
      </w:r>
      <w:r>
        <w:rPr>
          <w:sz w:val="24"/>
        </w:rPr>
        <w:t xml:space="preserve">        }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</w:p>
    <w:p w14:paraId="0ACEDFE3">
      <w:pPr>
        <w:jc w:val="left"/>
      </w:pPr>
      <w:r>
        <w:rPr>
          <w:b/>
          <w:color w:val="000000"/>
          <w:sz w:val="32"/>
        </w:rPr>
        <w:t>第8章 I/O流</w:t>
      </w:r>
    </w:p>
    <w:p w14:paraId="4653D9C6">
      <w:r>
        <w:rPr>
          <w:b/>
          <w:sz w:val="28"/>
        </w:rPr>
        <w:t>1. 填空题</w:t>
      </w:r>
    </w:p>
    <w:p w14:paraId="571CF123">
      <w:r>
        <w:rPr>
          <w:b/>
          <w:sz w:val="24"/>
        </w:rPr>
        <w:t xml:space="preserve">(1) </w:t>
      </w:r>
      <w:r>
        <w:rPr>
          <w:sz w:val="24"/>
        </w:rPr>
        <w:t>字节流、字符流；输入流、输出流</w:t>
      </w:r>
    </w:p>
    <w:p w14:paraId="59B216A1">
      <w:r>
        <w:rPr>
          <w:b/>
          <w:sz w:val="24"/>
        </w:rPr>
        <w:t xml:space="preserve">(2) </w:t>
      </w:r>
      <w:r>
        <w:rPr>
          <w:sz w:val="24"/>
        </w:rPr>
        <w:t>字节流</w:t>
      </w:r>
    </w:p>
    <w:p w14:paraId="232FB168">
      <w:r>
        <w:rPr>
          <w:b/>
          <w:sz w:val="24"/>
        </w:rPr>
        <w:t xml:space="preserve">(3) </w:t>
      </w:r>
      <w:r>
        <w:rPr>
          <w:sz w:val="24"/>
        </w:rPr>
        <w:t>BufferedReader、BufferedWriter</w:t>
      </w:r>
    </w:p>
    <w:p w14:paraId="668192E4">
      <w:r>
        <w:rPr>
          <w:b/>
          <w:sz w:val="24"/>
        </w:rPr>
        <w:t xml:space="preserve">(4) </w:t>
      </w:r>
      <w:r>
        <w:rPr>
          <w:sz w:val="24"/>
        </w:rPr>
        <w:t>listFiles()</w:t>
      </w:r>
    </w:p>
    <w:p w14:paraId="4FF58BAA">
      <w:r>
        <w:rPr>
          <w:b/>
          <w:sz w:val="24"/>
        </w:rPr>
        <w:t xml:space="preserve">(5) </w:t>
      </w:r>
      <w:r>
        <w:rPr>
          <w:sz w:val="24"/>
        </w:rPr>
        <w:t>RandomAccessFile</w:t>
      </w:r>
    </w:p>
    <w:p w14:paraId="0DDBEF84">
      <w:r>
        <w:rPr>
          <w:b/>
          <w:sz w:val="28"/>
        </w:rPr>
        <w:t>2. 选择题</w:t>
      </w:r>
    </w:p>
    <w:p w14:paraId="152CEEF7">
      <w:r>
        <w:rPr>
          <w:b/>
          <w:sz w:val="24"/>
        </w:rPr>
        <w:t xml:space="preserve">(1) </w:t>
      </w:r>
      <w:r>
        <w:rPr>
          <w:sz w:val="24"/>
        </w:rPr>
        <w:t>D （InputStreamReader是字符输入流）</w:t>
      </w:r>
    </w:p>
    <w:p w14:paraId="0884B879">
      <w:r>
        <w:rPr>
          <w:b/>
          <w:sz w:val="24"/>
        </w:rPr>
        <w:t xml:space="preserve">(2) </w:t>
      </w:r>
      <w:r>
        <w:rPr>
          <w:sz w:val="24"/>
        </w:rPr>
        <w:t>B （BufferedReader的构造参数需要Reader，而FileInputStream是字节流，不能直接转换，需要InputStreamReader转换）</w:t>
      </w:r>
    </w:p>
    <w:p w14:paraId="241D5977">
      <w:r>
        <w:rPr>
          <w:b/>
          <w:sz w:val="24"/>
        </w:rPr>
        <w:t xml:space="preserve">(3) </w:t>
      </w:r>
      <w:r>
        <w:rPr>
          <w:sz w:val="24"/>
        </w:rPr>
        <w:t>A （skip(8)跳过前8个字节，再read()读取第9个字节位置即第10个字节，因为skip参数是要跳过的字节数，而read读取下一个字节...但原题选项中skip(8)后read读取的是第9个字节。严格来说应该skip(9)后read才是第10个字节。选项A中skip(8); read()读取的其实是第9个字节。此题</w:t>
      </w:r>
      <w:r>
        <w:rPr>
          <w:rFonts w:hint="eastAsia" w:eastAsia="宋体"/>
          <w:sz w:val="24"/>
          <w:lang w:val="en-US" w:eastAsia="zh-CN"/>
        </w:rPr>
        <w:t>题目应该改为</w:t>
      </w:r>
      <w:r>
        <w:rPr>
          <w:sz w:val="24"/>
        </w:rPr>
        <w:t>读出第</w:t>
      </w:r>
      <w:r>
        <w:rPr>
          <w:rFonts w:hint="eastAsia"/>
          <w:sz w:val="24"/>
          <w:lang w:val="en-US" w:eastAsia="zh-CN"/>
        </w:rPr>
        <w:t>9</w:t>
      </w:r>
      <w:r>
        <w:rPr>
          <w:sz w:val="24"/>
        </w:rPr>
        <w:t>个字节到变量c中</w:t>
      </w:r>
      <w:bookmarkStart w:id="0" w:name="_GoBack"/>
      <w:bookmarkEnd w:id="0"/>
      <w:r>
        <w:rPr>
          <w:sz w:val="24"/>
        </w:rPr>
        <w:t>。）</w:t>
      </w:r>
    </w:p>
    <w:p w14:paraId="177A6464">
      <w:r>
        <w:rPr>
          <w:b/>
          <w:sz w:val="24"/>
        </w:rPr>
        <w:t xml:space="preserve">(4) </w:t>
      </w:r>
      <w:r>
        <w:rPr>
          <w:sz w:val="24"/>
        </w:rPr>
        <w:t>A</w:t>
      </w:r>
    </w:p>
    <w:p w14:paraId="0E29A08C">
      <w:r>
        <w:rPr>
          <w:b/>
          <w:sz w:val="24"/>
        </w:rPr>
        <w:t xml:space="preserve">(5) </w:t>
      </w:r>
      <w:r>
        <w:rPr>
          <w:sz w:val="24"/>
        </w:rPr>
        <w:t>C （GBL不是标准字符编码，应该是GBK或者GB2312）</w:t>
      </w:r>
    </w:p>
    <w:p w14:paraId="4514AF7A">
      <w:r>
        <w:rPr>
          <w:b/>
          <w:sz w:val="24"/>
        </w:rPr>
        <w:t xml:space="preserve">(6) </w:t>
      </w:r>
      <w:r>
        <w:rPr>
          <w:sz w:val="24"/>
        </w:rPr>
        <w:t>B</w:t>
      </w:r>
    </w:p>
    <w:p w14:paraId="70931073">
      <w:r>
        <w:rPr>
          <w:b/>
          <w:sz w:val="28"/>
        </w:rPr>
        <w:t>3. 简答题</w:t>
      </w:r>
    </w:p>
    <w:p w14:paraId="5532DA2A">
      <w:r>
        <w:rPr>
          <w:b/>
          <w:sz w:val="24"/>
        </w:rPr>
        <w:t xml:space="preserve">(1) </w:t>
      </w:r>
      <w:r>
        <w:rPr>
          <w:sz w:val="24"/>
        </w:rPr>
        <w:t>按流向分：输入流和输出流；按数据单位分：字节流和字符流；按功能分：节点流和处理流。</w:t>
      </w:r>
    </w:p>
    <w:p w14:paraId="26690C72">
      <w:r>
        <w:rPr>
          <w:b/>
          <w:sz w:val="24"/>
        </w:rPr>
        <w:t xml:space="preserve">(2) </w:t>
      </w:r>
      <w:r>
        <w:rPr>
          <w:sz w:val="24"/>
        </w:rPr>
        <w:t>Java序列化是将Java对象转换为字节序列的过程，以便于存储在磁盘或在网络中传输。</w:t>
      </w:r>
    </w:p>
    <w:p w14:paraId="055E1F02">
      <w:r>
        <w:rPr>
          <w:b/>
          <w:sz w:val="24"/>
        </w:rPr>
        <w:t xml:space="preserve">(3) </w:t>
      </w:r>
      <w:r>
        <w:rPr>
          <w:sz w:val="24"/>
        </w:rPr>
        <w:t>让对象所属的类实现java.io.Serializable接口。然后使用ObjectOutputStream对象输出流来写入对象。</w:t>
      </w:r>
    </w:p>
    <w:p w14:paraId="2FCDF48A">
      <w:r>
        <w:rPr>
          <w:b/>
          <w:sz w:val="24"/>
        </w:rPr>
        <w:t xml:space="preserve">(4) </w:t>
      </w:r>
      <w:r>
        <w:rPr>
          <w:sz w:val="24"/>
        </w:rPr>
        <w:t>标准I/O流包括 System.in（标准输入，默认键盘）、System.out（标准输出，默认控制台）、System.err（标准错误输出）。</w:t>
      </w:r>
    </w:p>
    <w:p w14:paraId="77013B41">
      <w:r>
        <w:rPr>
          <w:b/>
          <w:sz w:val="28"/>
        </w:rPr>
        <w:t>4. 编程题</w:t>
      </w:r>
    </w:p>
    <w:p w14:paraId="132E77F9">
      <w:r>
        <w:rPr>
          <w:b/>
          <w:sz w:val="24"/>
        </w:rPr>
        <w:t xml:space="preserve">(1) </w:t>
      </w:r>
      <w:r>
        <w:rPr>
          <w:sz w:val="24"/>
        </w:rPr>
        <w:t>import java.io.FileWriter;</w:t>
      </w:r>
      <w:r>
        <w:rPr>
          <w:sz w:val="24"/>
        </w:rPr>
        <w:br w:type="textWrapping"/>
      </w:r>
      <w:r>
        <w:rPr>
          <w:sz w:val="24"/>
        </w:rPr>
        <w:t>public class WriteTest {</w:t>
      </w:r>
      <w:r>
        <w:rPr>
          <w:sz w:val="24"/>
        </w:rPr>
        <w:br w:type="textWrapping"/>
      </w:r>
      <w:r>
        <w:rPr>
          <w:sz w:val="24"/>
        </w:rPr>
        <w:t xml:space="preserve">    public static void main(String[] args) throws Exception {</w:t>
      </w:r>
      <w:r>
        <w:rPr>
          <w:sz w:val="24"/>
        </w:rPr>
        <w:br w:type="textWrapping"/>
      </w:r>
      <w:r>
        <w:rPr>
          <w:sz w:val="24"/>
        </w:rPr>
        <w:t xml:space="preserve">        FileWriter fw = new FileWriter("D:\\test.txt");</w:t>
      </w:r>
      <w:r>
        <w:rPr>
          <w:sz w:val="24"/>
        </w:rPr>
        <w:br w:type="textWrapping"/>
      </w:r>
      <w:r>
        <w:rPr>
          <w:sz w:val="24"/>
        </w:rPr>
        <w:t xml:space="preserve">        fw.write("我写的代码没bug");</w:t>
      </w:r>
      <w:r>
        <w:rPr>
          <w:sz w:val="24"/>
        </w:rPr>
        <w:br w:type="textWrapping"/>
      </w:r>
      <w:r>
        <w:rPr>
          <w:sz w:val="24"/>
        </w:rPr>
        <w:t xml:space="preserve">        fw.close();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</w:p>
    <w:p w14:paraId="22A008BF">
      <w:r>
        <w:rPr>
          <w:b/>
          <w:sz w:val="24"/>
        </w:rPr>
        <w:t xml:space="preserve">(2) </w:t>
      </w:r>
      <w:r>
        <w:rPr>
          <w:sz w:val="24"/>
        </w:rPr>
        <w:t>import java.io.FileReader;</w:t>
      </w:r>
      <w:r>
        <w:rPr>
          <w:sz w:val="24"/>
        </w:rPr>
        <w:br w:type="textWrapping"/>
      </w:r>
      <w:r>
        <w:rPr>
          <w:sz w:val="24"/>
        </w:rPr>
        <w:t>public class ReadTest {</w:t>
      </w:r>
      <w:r>
        <w:rPr>
          <w:sz w:val="24"/>
        </w:rPr>
        <w:br w:type="textWrapping"/>
      </w:r>
      <w:r>
        <w:rPr>
          <w:sz w:val="24"/>
        </w:rPr>
        <w:t xml:space="preserve">    public static void main(String[] args) throws Exception {</w:t>
      </w:r>
      <w:r>
        <w:rPr>
          <w:sz w:val="24"/>
        </w:rPr>
        <w:br w:type="textWrapping"/>
      </w:r>
      <w:r>
        <w:rPr>
          <w:sz w:val="24"/>
        </w:rPr>
        <w:t xml:space="preserve">        FileReader fr = new FileReader("D:\\test.txt");</w:t>
      </w:r>
      <w:r>
        <w:rPr>
          <w:sz w:val="24"/>
        </w:rPr>
        <w:br w:type="textWrapping"/>
      </w:r>
      <w:r>
        <w:rPr>
          <w:sz w:val="24"/>
        </w:rPr>
        <w:t xml:space="preserve">        int ch;</w:t>
      </w:r>
      <w:r>
        <w:rPr>
          <w:sz w:val="24"/>
        </w:rPr>
        <w:br w:type="textWrapping"/>
      </w:r>
      <w:r>
        <w:rPr>
          <w:sz w:val="24"/>
        </w:rPr>
        <w:t xml:space="preserve">        while ((ch = fr.read()) != -1) {</w:t>
      </w:r>
      <w:r>
        <w:rPr>
          <w:sz w:val="24"/>
        </w:rPr>
        <w:br w:type="textWrapping"/>
      </w:r>
      <w:r>
        <w:rPr>
          <w:sz w:val="24"/>
        </w:rPr>
        <w:t xml:space="preserve">            System.out.print((char)ch);</w:t>
      </w:r>
      <w:r>
        <w:rPr>
          <w:sz w:val="24"/>
        </w:rPr>
        <w:br w:type="textWrapping"/>
      </w:r>
      <w:r>
        <w:rPr>
          <w:sz w:val="24"/>
        </w:rPr>
        <w:t xml:space="preserve">        }</w:t>
      </w:r>
      <w:r>
        <w:rPr>
          <w:sz w:val="24"/>
        </w:rPr>
        <w:br w:type="textWrapping"/>
      </w:r>
      <w:r>
        <w:rPr>
          <w:sz w:val="24"/>
        </w:rPr>
        <w:t xml:space="preserve">        fr.close();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</w:p>
    <w:p w14:paraId="1A21417D">
      <w:r>
        <w:rPr>
          <w:b/>
          <w:sz w:val="24"/>
        </w:rPr>
        <w:t xml:space="preserve">(3) </w:t>
      </w:r>
      <w:r>
        <w:rPr>
          <w:sz w:val="24"/>
        </w:rPr>
        <w:t>import java.io.*;</w:t>
      </w:r>
      <w:r>
        <w:rPr>
          <w:sz w:val="24"/>
        </w:rPr>
        <w:br w:type="textWrapping"/>
      </w:r>
      <w:r>
        <w:rPr>
          <w:sz w:val="24"/>
        </w:rPr>
        <w:t>public class CopyTest {</w:t>
      </w:r>
      <w:r>
        <w:rPr>
          <w:sz w:val="24"/>
        </w:rPr>
        <w:br w:type="textWrapping"/>
      </w:r>
      <w:r>
        <w:rPr>
          <w:sz w:val="24"/>
        </w:rPr>
        <w:t xml:space="preserve">    public static void main(String[] args) throws Exception {</w:t>
      </w:r>
      <w:r>
        <w:rPr>
          <w:sz w:val="24"/>
        </w:rPr>
        <w:br w:type="textWrapping"/>
      </w:r>
      <w:r>
        <w:rPr>
          <w:sz w:val="24"/>
        </w:rPr>
        <w:t xml:space="preserve">        BufferedReader br = new BufferedReader(new InputStreamReader(new FileInputStream("D:\\test.txt")));</w:t>
      </w:r>
      <w:r>
        <w:rPr>
          <w:sz w:val="24"/>
        </w:rPr>
        <w:br w:type="textWrapping"/>
      </w:r>
      <w:r>
        <w:rPr>
          <w:sz w:val="24"/>
        </w:rPr>
        <w:t xml:space="preserve">        BufferedWriter bw = new BufferedWriter(new OutputStreamWriter(new FileOutputStream("D:\\my.txt")));</w:t>
      </w:r>
      <w:r>
        <w:rPr>
          <w:sz w:val="24"/>
        </w:rPr>
        <w:br w:type="textWrapping"/>
      </w:r>
      <w:r>
        <w:rPr>
          <w:sz w:val="24"/>
        </w:rPr>
        <w:t xml:space="preserve">        String line;</w:t>
      </w:r>
      <w:r>
        <w:rPr>
          <w:sz w:val="24"/>
        </w:rPr>
        <w:br w:type="textWrapping"/>
      </w:r>
      <w:r>
        <w:rPr>
          <w:sz w:val="24"/>
        </w:rPr>
        <w:t xml:space="preserve">        while ((line = br.readLine()) != null) {</w:t>
      </w:r>
      <w:r>
        <w:rPr>
          <w:sz w:val="24"/>
        </w:rPr>
        <w:br w:type="textWrapping"/>
      </w:r>
      <w:r>
        <w:rPr>
          <w:sz w:val="24"/>
        </w:rPr>
        <w:t xml:space="preserve">            bw.write(line);</w:t>
      </w:r>
      <w:r>
        <w:rPr>
          <w:sz w:val="24"/>
        </w:rPr>
        <w:br w:type="textWrapping"/>
      </w:r>
      <w:r>
        <w:rPr>
          <w:sz w:val="24"/>
        </w:rPr>
        <w:t xml:space="preserve">        }</w:t>
      </w:r>
      <w:r>
        <w:rPr>
          <w:sz w:val="24"/>
        </w:rPr>
        <w:br w:type="textWrapping"/>
      </w:r>
      <w:r>
        <w:rPr>
          <w:sz w:val="24"/>
        </w:rPr>
        <w:t xml:space="preserve">        br.close();</w:t>
      </w:r>
      <w:r>
        <w:rPr>
          <w:sz w:val="24"/>
        </w:rPr>
        <w:br w:type="textWrapping"/>
      </w:r>
      <w:r>
        <w:rPr>
          <w:sz w:val="24"/>
        </w:rPr>
        <w:t xml:space="preserve">        bw.close();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</w:p>
    <w:p w14:paraId="78E1BE50">
      <w:pPr>
        <w:jc w:val="left"/>
      </w:pPr>
      <w:r>
        <w:rPr>
          <w:b/>
          <w:color w:val="000000"/>
          <w:sz w:val="32"/>
        </w:rPr>
        <w:t>第9章 GUI编程</w:t>
      </w:r>
    </w:p>
    <w:p w14:paraId="259ACFBF">
      <w:r>
        <w:rPr>
          <w:b/>
          <w:sz w:val="28"/>
        </w:rPr>
        <w:t>1. 填空题</w:t>
      </w:r>
    </w:p>
    <w:p w14:paraId="0D99ED70">
      <w:r>
        <w:rPr>
          <w:b/>
          <w:sz w:val="24"/>
        </w:rPr>
        <w:t xml:space="preserve">(1) </w:t>
      </w:r>
      <w:r>
        <w:rPr>
          <w:sz w:val="24"/>
        </w:rPr>
        <w:t>Component、Container</w:t>
      </w:r>
    </w:p>
    <w:p w14:paraId="63989C36">
      <w:r>
        <w:rPr>
          <w:b/>
          <w:sz w:val="24"/>
        </w:rPr>
        <w:t xml:space="preserve">(2) </w:t>
      </w:r>
      <w:r>
        <w:rPr>
          <w:sz w:val="24"/>
        </w:rPr>
        <w:t>WindowListener</w:t>
      </w:r>
    </w:p>
    <w:p w14:paraId="4F774FCF">
      <w:r>
        <w:rPr>
          <w:b/>
          <w:sz w:val="24"/>
        </w:rPr>
        <w:t xml:space="preserve">(3) </w:t>
      </w:r>
      <w:r>
        <w:rPr>
          <w:sz w:val="24"/>
        </w:rPr>
        <w:t>FlowLayout</w:t>
      </w:r>
    </w:p>
    <w:p w14:paraId="1DD302C8">
      <w:r>
        <w:rPr>
          <w:b/>
          <w:sz w:val="24"/>
        </w:rPr>
        <w:t xml:space="preserve">(4) </w:t>
      </w:r>
      <w:r>
        <w:rPr>
          <w:sz w:val="24"/>
        </w:rPr>
        <w:t>SWT、WindowBuilder（或Eclipse的SWT插件）</w:t>
      </w:r>
    </w:p>
    <w:p w14:paraId="21F509DC">
      <w:r>
        <w:rPr>
          <w:b/>
          <w:sz w:val="24"/>
        </w:rPr>
        <w:t xml:space="preserve">(5) </w:t>
      </w:r>
      <w:r>
        <w:rPr>
          <w:sz w:val="24"/>
        </w:rPr>
        <w:t>事件源、事件、事件处理者（或监听器）</w:t>
      </w:r>
    </w:p>
    <w:p w14:paraId="33D85E08">
      <w:r>
        <w:rPr>
          <w:b/>
          <w:sz w:val="28"/>
        </w:rPr>
        <w:t>2. 选择题</w:t>
      </w:r>
    </w:p>
    <w:p w14:paraId="00315A75">
      <w:r>
        <w:rPr>
          <w:b/>
          <w:sz w:val="24"/>
        </w:rPr>
        <w:t xml:space="preserve">(1) </w:t>
      </w:r>
      <w:r>
        <w:rPr>
          <w:sz w:val="24"/>
        </w:rPr>
        <w:t>A （布局管理器在java.awt包中）</w:t>
      </w:r>
    </w:p>
    <w:p w14:paraId="4D775125">
      <w:r>
        <w:rPr>
          <w:b/>
          <w:sz w:val="24"/>
        </w:rPr>
        <w:t xml:space="preserve">(2) </w:t>
      </w:r>
      <w:r>
        <w:rPr>
          <w:sz w:val="24"/>
        </w:rPr>
        <w:t>D （Swing和AWT都支持GUI）</w:t>
      </w:r>
    </w:p>
    <w:p w14:paraId="6F0627A4">
      <w:r>
        <w:rPr>
          <w:b/>
          <w:sz w:val="24"/>
        </w:rPr>
        <w:t xml:space="preserve">(3) </w:t>
      </w:r>
      <w:r>
        <w:rPr>
          <w:sz w:val="24"/>
        </w:rPr>
        <w:t>D （事件处理需要导入java.awt.event包）</w:t>
      </w:r>
    </w:p>
    <w:p w14:paraId="0FF45467">
      <w:r>
        <w:rPr>
          <w:b/>
          <w:sz w:val="24"/>
        </w:rPr>
        <w:t xml:space="preserve">(4) </w:t>
      </w:r>
      <w:r>
        <w:rPr>
          <w:sz w:val="24"/>
        </w:rPr>
        <w:t>B （TextBox不是容器，它是文本框）</w:t>
      </w:r>
    </w:p>
    <w:p w14:paraId="746280C4">
      <w:r>
        <w:rPr>
          <w:b/>
          <w:sz w:val="24"/>
        </w:rPr>
        <w:t xml:space="preserve">(5) </w:t>
      </w:r>
      <w:r>
        <w:rPr>
          <w:sz w:val="24"/>
        </w:rPr>
        <w:t>A （FlowLayout不会改变组件大小）</w:t>
      </w:r>
    </w:p>
    <w:p w14:paraId="09C5231A">
      <w:r>
        <w:rPr>
          <w:b/>
          <w:sz w:val="28"/>
        </w:rPr>
        <w:t>3. 简答题</w:t>
      </w:r>
    </w:p>
    <w:p w14:paraId="5A4E38E6">
      <w:r>
        <w:rPr>
          <w:b/>
          <w:sz w:val="24"/>
        </w:rPr>
        <w:t xml:space="preserve">(1) </w:t>
      </w:r>
      <w:r>
        <w:rPr>
          <w:sz w:val="24"/>
        </w:rPr>
        <w:t>AWT是依赖操作系统本地组件的重量级组件；Swing是用纯Java编写的轻量级组件，跨平台性更好，组件更丰富。</w:t>
      </w:r>
    </w:p>
    <w:p w14:paraId="4BF6CE4F">
      <w:r>
        <w:rPr>
          <w:b/>
          <w:sz w:val="24"/>
        </w:rPr>
        <w:t xml:space="preserve">(2) </w:t>
      </w:r>
      <w:r>
        <w:rPr>
          <w:sz w:val="24"/>
        </w:rPr>
        <w:t>FlowLayout, BorderLayout, GridLayout, CardLayout, GridBagLayout。</w:t>
      </w:r>
    </w:p>
    <w:p w14:paraId="4271380E">
      <w:r>
        <w:rPr>
          <w:b/>
          <w:sz w:val="24"/>
        </w:rPr>
        <w:t xml:space="preserve">(3) </w:t>
      </w:r>
      <w:r>
        <w:rPr>
          <w:sz w:val="24"/>
        </w:rPr>
        <w:t>事件源(产生事件的组件)、事件(用户操作的封装对象)、事件监听器(处理事件的对象及方法)。</w:t>
      </w:r>
    </w:p>
    <w:p w14:paraId="7FDACA70">
      <w:r>
        <w:rPr>
          <w:b/>
          <w:sz w:val="24"/>
        </w:rPr>
        <w:t xml:space="preserve">(4) </w:t>
      </w:r>
      <w:r>
        <w:rPr>
          <w:sz w:val="24"/>
        </w:rPr>
        <w:t>1. 确定事件源；2. 创建实现了相应监听器接口的类对象；3. 使用addXxxListener()方法将监听器注册到事件源；4. 在监听器中实现处理逻辑。</w:t>
      </w:r>
    </w:p>
    <w:p w14:paraId="4EE0769A">
      <w:r>
        <w:rPr>
          <w:b/>
          <w:sz w:val="24"/>
        </w:rPr>
        <w:t xml:space="preserve">(5) </w:t>
      </w:r>
      <w:r>
        <w:rPr>
          <w:sz w:val="24"/>
        </w:rPr>
        <w:t>ActionEvent(动作事件)、MouseEvent(鼠标事件)、KeyEvent(键盘事件)、WindowEvent(窗口事件)、ItemEvent(选项事件)等。</w:t>
      </w:r>
    </w:p>
    <w:p w14:paraId="185D4375">
      <w:r>
        <w:rPr>
          <w:b/>
          <w:sz w:val="28"/>
        </w:rPr>
        <w:t>4. 编程题</w:t>
      </w:r>
    </w:p>
    <w:p w14:paraId="4326F274">
      <w:r>
        <w:rPr>
          <w:b/>
          <w:sz w:val="24"/>
        </w:rPr>
        <w:t xml:space="preserve">(1) </w:t>
      </w:r>
      <w:r>
        <w:rPr>
          <w:sz w:val="24"/>
        </w:rPr>
        <w:t>import java.awt.*;</w:t>
      </w:r>
      <w:r>
        <w:rPr>
          <w:sz w:val="24"/>
        </w:rPr>
        <w:br w:type="textWrapping"/>
      </w:r>
      <w:r>
        <w:rPr>
          <w:sz w:val="24"/>
        </w:rPr>
        <w:t>import javax.swing.*;</w:t>
      </w:r>
      <w:r>
        <w:rPr>
          <w:sz w:val="24"/>
        </w:rPr>
        <w:br w:type="textWrapping"/>
      </w:r>
      <w:r>
        <w:rPr>
          <w:sz w:val="24"/>
        </w:rPr>
        <w:t>public class BorderTest {</w:t>
      </w:r>
      <w:r>
        <w:rPr>
          <w:sz w:val="24"/>
        </w:rPr>
        <w:br w:type="textWrapping"/>
      </w:r>
      <w:r>
        <w:rPr>
          <w:sz w:val="24"/>
        </w:rPr>
        <w:t xml:space="preserve">    public static void main(String[] args) {</w:t>
      </w:r>
      <w:r>
        <w:rPr>
          <w:sz w:val="24"/>
        </w:rPr>
        <w:br w:type="textWrapping"/>
      </w:r>
      <w:r>
        <w:rPr>
          <w:sz w:val="24"/>
        </w:rPr>
        <w:t xml:space="preserve">        JFrame frame = new JFrame();</w:t>
      </w:r>
      <w:r>
        <w:rPr>
          <w:sz w:val="24"/>
        </w:rPr>
        <w:br w:type="textWrapping"/>
      </w:r>
      <w:r>
        <w:rPr>
          <w:sz w:val="24"/>
        </w:rPr>
        <w:t xml:space="preserve">        frame.setLayout(new BorderLayout());</w:t>
      </w:r>
      <w:r>
        <w:rPr>
          <w:sz w:val="24"/>
        </w:rPr>
        <w:br w:type="textWrapping"/>
      </w:r>
      <w:r>
        <w:rPr>
          <w:sz w:val="24"/>
        </w:rPr>
        <w:t xml:space="preserve">        frame.add(new JButton("东"), BorderLayout.EAST);</w:t>
      </w:r>
      <w:r>
        <w:rPr>
          <w:sz w:val="24"/>
        </w:rPr>
        <w:br w:type="textWrapping"/>
      </w:r>
      <w:r>
        <w:rPr>
          <w:sz w:val="24"/>
        </w:rPr>
        <w:t xml:space="preserve">        frame.add(new JButton("西"), BorderLayout.WEST);</w:t>
      </w:r>
      <w:r>
        <w:rPr>
          <w:sz w:val="24"/>
        </w:rPr>
        <w:br w:type="textWrapping"/>
      </w:r>
      <w:r>
        <w:rPr>
          <w:sz w:val="24"/>
        </w:rPr>
        <w:t xml:space="preserve">        frame.add(new JButton("南"), BorderLayout.SOUTH);</w:t>
      </w:r>
      <w:r>
        <w:rPr>
          <w:sz w:val="24"/>
        </w:rPr>
        <w:br w:type="textWrapping"/>
      </w:r>
      <w:r>
        <w:rPr>
          <w:sz w:val="24"/>
        </w:rPr>
        <w:t xml:space="preserve">        frame.add(new JButton("北"), BorderLayout.NORTH);</w:t>
      </w:r>
      <w:r>
        <w:rPr>
          <w:sz w:val="24"/>
        </w:rPr>
        <w:br w:type="textWrapping"/>
      </w:r>
      <w:r>
        <w:rPr>
          <w:sz w:val="24"/>
        </w:rPr>
        <w:t xml:space="preserve">        frame.add(new JButton("中"), BorderLayout.CENTER);</w:t>
      </w:r>
      <w:r>
        <w:rPr>
          <w:sz w:val="24"/>
        </w:rPr>
        <w:br w:type="textWrapping"/>
      </w:r>
      <w:r>
        <w:rPr>
          <w:sz w:val="24"/>
        </w:rPr>
        <w:t xml:space="preserve">        frame.setSize(300, 200);</w:t>
      </w:r>
      <w:r>
        <w:rPr>
          <w:sz w:val="24"/>
        </w:rPr>
        <w:br w:type="textWrapping"/>
      </w:r>
      <w:r>
        <w:rPr>
          <w:sz w:val="24"/>
        </w:rPr>
        <w:t xml:space="preserve">        frame.setDefaultCloseOperation(JFrame.EXIT_ON_CLOSE);</w:t>
      </w:r>
      <w:r>
        <w:rPr>
          <w:sz w:val="24"/>
        </w:rPr>
        <w:br w:type="textWrapping"/>
      </w:r>
      <w:r>
        <w:rPr>
          <w:sz w:val="24"/>
        </w:rPr>
        <w:t xml:space="preserve">        frame.setVisible(true);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</w:p>
    <w:p w14:paraId="46CBC799">
      <w:r>
        <w:rPr>
          <w:b/>
          <w:sz w:val="24"/>
        </w:rPr>
        <w:t xml:space="preserve">(2) </w:t>
      </w:r>
      <w:r>
        <w:rPr>
          <w:sz w:val="24"/>
        </w:rPr>
        <w:t>import java.awt.*;</w:t>
      </w:r>
      <w:r>
        <w:rPr>
          <w:sz w:val="24"/>
        </w:rPr>
        <w:br w:type="textWrapping"/>
      </w:r>
      <w:r>
        <w:rPr>
          <w:sz w:val="24"/>
        </w:rPr>
        <w:t>import javax.swing.*;</w:t>
      </w:r>
      <w:r>
        <w:rPr>
          <w:sz w:val="24"/>
        </w:rPr>
        <w:br w:type="textWrapping"/>
      </w:r>
      <w:r>
        <w:rPr>
          <w:sz w:val="24"/>
        </w:rPr>
        <w:t>public class CardTest {</w:t>
      </w:r>
      <w:r>
        <w:rPr>
          <w:sz w:val="24"/>
        </w:rPr>
        <w:br w:type="textWrapping"/>
      </w:r>
      <w:r>
        <w:rPr>
          <w:sz w:val="24"/>
        </w:rPr>
        <w:t xml:space="preserve">    public static void main(String[] args) {</w:t>
      </w:r>
      <w:r>
        <w:rPr>
          <w:sz w:val="24"/>
        </w:rPr>
        <w:br w:type="textWrapping"/>
      </w:r>
      <w:r>
        <w:rPr>
          <w:sz w:val="24"/>
        </w:rPr>
        <w:t xml:space="preserve">        JFrame frame = new JFrame();</w:t>
      </w:r>
      <w:r>
        <w:rPr>
          <w:sz w:val="24"/>
        </w:rPr>
        <w:br w:type="textWrapping"/>
      </w:r>
      <w:r>
        <w:rPr>
          <w:sz w:val="24"/>
        </w:rPr>
        <w:t xml:space="preserve">        JPanel topPanel = new JPanel();</w:t>
      </w:r>
      <w:r>
        <w:rPr>
          <w:sz w:val="24"/>
        </w:rPr>
        <w:br w:type="textWrapping"/>
      </w:r>
      <w:r>
        <w:rPr>
          <w:sz w:val="24"/>
        </w:rPr>
        <w:t xml:space="preserve">        CardLayout card = new CardLayout();</w:t>
      </w:r>
      <w:r>
        <w:rPr>
          <w:sz w:val="24"/>
        </w:rPr>
        <w:br w:type="textWrapping"/>
      </w:r>
      <w:r>
        <w:rPr>
          <w:sz w:val="24"/>
        </w:rPr>
        <w:t xml:space="preserve">        topPanel.setLayout(card);</w:t>
      </w:r>
      <w:r>
        <w:rPr>
          <w:sz w:val="24"/>
        </w:rPr>
        <w:br w:type="textWrapping"/>
      </w:r>
      <w:r>
        <w:rPr>
          <w:sz w:val="24"/>
        </w:rPr>
        <w:t xml:space="preserve">        </w:t>
      </w:r>
      <w:r>
        <w:rPr>
          <w:sz w:val="24"/>
        </w:rPr>
        <w:br w:type="textWrapping"/>
      </w:r>
      <w:r>
        <w:rPr>
          <w:sz w:val="24"/>
        </w:rPr>
        <w:t xml:space="preserve">        JPanel r = new JPanel(); r.setBackground(Color.RED);</w:t>
      </w:r>
      <w:r>
        <w:rPr>
          <w:sz w:val="24"/>
        </w:rPr>
        <w:br w:type="textWrapping"/>
      </w:r>
      <w:r>
        <w:rPr>
          <w:sz w:val="24"/>
        </w:rPr>
        <w:t xml:space="preserve">        JPanel b = new JPanel(); b.setBackground(Color.BLUE);</w:t>
      </w:r>
      <w:r>
        <w:rPr>
          <w:sz w:val="24"/>
        </w:rPr>
        <w:br w:type="textWrapping"/>
      </w:r>
      <w:r>
        <w:rPr>
          <w:sz w:val="24"/>
        </w:rPr>
        <w:t xml:space="preserve">        JPanel g = new JPanel(); g.setBackground(Color.GREEN);</w:t>
      </w:r>
      <w:r>
        <w:rPr>
          <w:sz w:val="24"/>
        </w:rPr>
        <w:br w:type="textWrapping"/>
      </w:r>
      <w:r>
        <w:rPr>
          <w:sz w:val="24"/>
        </w:rPr>
        <w:t xml:space="preserve">        topPanel.add(r, "1"); topPanel.add(b, "2"); topPanel.add(g, "3");</w:t>
      </w:r>
      <w:r>
        <w:rPr>
          <w:sz w:val="24"/>
        </w:rPr>
        <w:br w:type="textWrapping"/>
      </w:r>
      <w:r>
        <w:rPr>
          <w:sz w:val="24"/>
        </w:rPr>
        <w:t xml:space="preserve">        </w:t>
      </w:r>
      <w:r>
        <w:rPr>
          <w:sz w:val="24"/>
        </w:rPr>
        <w:br w:type="textWrapping"/>
      </w:r>
      <w:r>
        <w:rPr>
          <w:sz w:val="24"/>
        </w:rPr>
        <w:t xml:space="preserve">        JPanel bottomPanel = new JPanel();</w:t>
      </w:r>
      <w:r>
        <w:rPr>
          <w:sz w:val="24"/>
        </w:rPr>
        <w:br w:type="textWrapping"/>
      </w:r>
      <w:r>
        <w:rPr>
          <w:sz w:val="24"/>
        </w:rPr>
        <w:t xml:space="preserve">        JButton b1 = new JButton("上一张");</w:t>
      </w:r>
      <w:r>
        <w:rPr>
          <w:sz w:val="24"/>
        </w:rPr>
        <w:br w:type="textWrapping"/>
      </w:r>
      <w:r>
        <w:rPr>
          <w:sz w:val="24"/>
        </w:rPr>
        <w:t xml:space="preserve">        JButton b2 = new JButton("下一张");</w:t>
      </w:r>
      <w:r>
        <w:rPr>
          <w:sz w:val="24"/>
        </w:rPr>
        <w:br w:type="textWrapping"/>
      </w:r>
      <w:r>
        <w:rPr>
          <w:sz w:val="24"/>
        </w:rPr>
        <w:t xml:space="preserve">        JButton b3 = new JButton("1");</w:t>
      </w:r>
      <w:r>
        <w:rPr>
          <w:sz w:val="24"/>
        </w:rPr>
        <w:br w:type="textWrapping"/>
      </w:r>
      <w:r>
        <w:rPr>
          <w:sz w:val="24"/>
        </w:rPr>
        <w:t xml:space="preserve">        JButton b4 = new JButton("2");</w:t>
      </w:r>
      <w:r>
        <w:rPr>
          <w:sz w:val="24"/>
        </w:rPr>
        <w:br w:type="textWrapping"/>
      </w:r>
      <w:r>
        <w:rPr>
          <w:sz w:val="24"/>
        </w:rPr>
        <w:t xml:space="preserve">        JButton b5 = new JButton("3");</w:t>
      </w:r>
      <w:r>
        <w:rPr>
          <w:sz w:val="24"/>
        </w:rPr>
        <w:br w:type="textWrapping"/>
      </w:r>
      <w:r>
        <w:rPr>
          <w:sz w:val="24"/>
        </w:rPr>
        <w:t xml:space="preserve">        bottomPanel.add(b1); bottomPanel.add(b2); bottomPanel.add(b3); </w:t>
      </w:r>
      <w:r>
        <w:rPr>
          <w:sz w:val="24"/>
        </w:rPr>
        <w:br w:type="textWrapping"/>
      </w:r>
      <w:r>
        <w:rPr>
          <w:sz w:val="24"/>
        </w:rPr>
        <w:t xml:space="preserve">        bottomPanel.add(b4); bottomPanel.add(b5);</w:t>
      </w:r>
      <w:r>
        <w:rPr>
          <w:sz w:val="24"/>
        </w:rPr>
        <w:br w:type="textWrapping"/>
      </w:r>
      <w:r>
        <w:rPr>
          <w:sz w:val="24"/>
        </w:rPr>
        <w:t xml:space="preserve">        </w:t>
      </w:r>
      <w:r>
        <w:rPr>
          <w:sz w:val="24"/>
        </w:rPr>
        <w:br w:type="textWrapping"/>
      </w:r>
      <w:r>
        <w:rPr>
          <w:sz w:val="24"/>
        </w:rPr>
        <w:t xml:space="preserve">        b1.addActionListener(e -&gt; card.previous(topPanel));</w:t>
      </w:r>
      <w:r>
        <w:rPr>
          <w:sz w:val="24"/>
        </w:rPr>
        <w:br w:type="textWrapping"/>
      </w:r>
      <w:r>
        <w:rPr>
          <w:sz w:val="24"/>
        </w:rPr>
        <w:t xml:space="preserve">        b2.addActionListener(e -&gt; card.next(topPanel));</w:t>
      </w:r>
      <w:r>
        <w:rPr>
          <w:sz w:val="24"/>
        </w:rPr>
        <w:br w:type="textWrapping"/>
      </w:r>
      <w:r>
        <w:rPr>
          <w:sz w:val="24"/>
        </w:rPr>
        <w:t xml:space="preserve">        b3.addActionListener(e -&gt; card.show(topPanel, "1"));</w:t>
      </w:r>
      <w:r>
        <w:rPr>
          <w:sz w:val="24"/>
        </w:rPr>
        <w:br w:type="textWrapping"/>
      </w:r>
      <w:r>
        <w:rPr>
          <w:sz w:val="24"/>
        </w:rPr>
        <w:t xml:space="preserve">        b4.addActionListener(e -&gt; card.show(topPanel, "2"));</w:t>
      </w:r>
      <w:r>
        <w:rPr>
          <w:sz w:val="24"/>
        </w:rPr>
        <w:br w:type="textWrapping"/>
      </w:r>
      <w:r>
        <w:rPr>
          <w:sz w:val="24"/>
        </w:rPr>
        <w:t xml:space="preserve">        b5.addActionListener(e -&gt; card.show(topPanel, "3"));</w:t>
      </w:r>
      <w:r>
        <w:rPr>
          <w:sz w:val="24"/>
        </w:rPr>
        <w:br w:type="textWrapping"/>
      </w:r>
      <w:r>
        <w:rPr>
          <w:sz w:val="24"/>
        </w:rPr>
        <w:t xml:space="preserve">        </w:t>
      </w:r>
      <w:r>
        <w:rPr>
          <w:sz w:val="24"/>
        </w:rPr>
        <w:br w:type="textWrapping"/>
      </w:r>
      <w:r>
        <w:rPr>
          <w:sz w:val="24"/>
        </w:rPr>
        <w:t xml:space="preserve">        frame.add(topPanel, BorderLayout.CENTER);</w:t>
      </w:r>
      <w:r>
        <w:rPr>
          <w:sz w:val="24"/>
        </w:rPr>
        <w:br w:type="textWrapping"/>
      </w:r>
      <w:r>
        <w:rPr>
          <w:sz w:val="24"/>
        </w:rPr>
        <w:t xml:space="preserve">        frame.add(bottomPanel, BorderLayout.SOUTH);</w:t>
      </w:r>
      <w:r>
        <w:rPr>
          <w:sz w:val="24"/>
        </w:rPr>
        <w:br w:type="textWrapping"/>
      </w:r>
      <w:r>
        <w:rPr>
          <w:sz w:val="24"/>
        </w:rPr>
        <w:t xml:space="preserve">        frame.setSize(400, 300);</w:t>
      </w:r>
      <w:r>
        <w:rPr>
          <w:sz w:val="24"/>
        </w:rPr>
        <w:br w:type="textWrapping"/>
      </w:r>
      <w:r>
        <w:rPr>
          <w:sz w:val="24"/>
        </w:rPr>
        <w:t xml:space="preserve">        frame.setDefaultCloseOperation(JFrame.EXIT_ON_CLOSE);</w:t>
      </w:r>
      <w:r>
        <w:rPr>
          <w:sz w:val="24"/>
        </w:rPr>
        <w:br w:type="textWrapping"/>
      </w:r>
      <w:r>
        <w:rPr>
          <w:sz w:val="24"/>
        </w:rPr>
        <w:t xml:space="preserve">        frame.setVisible(true);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</w:p>
    <w:p w14:paraId="1752BB29">
      <w:pPr>
        <w:jc w:val="left"/>
      </w:pPr>
      <w:r>
        <w:rPr>
          <w:b/>
          <w:color w:val="000000"/>
          <w:sz w:val="32"/>
        </w:rPr>
        <w:t>第10章 多线程</w:t>
      </w:r>
    </w:p>
    <w:p w14:paraId="512148E0">
      <w:r>
        <w:rPr>
          <w:b/>
          <w:sz w:val="28"/>
        </w:rPr>
        <w:t>1. 填空题</w:t>
      </w:r>
    </w:p>
    <w:p w14:paraId="7FE35DC5">
      <w:r>
        <w:rPr>
          <w:b/>
          <w:sz w:val="24"/>
        </w:rPr>
        <w:t xml:space="preserve">(1) </w:t>
      </w:r>
      <w:r>
        <w:rPr>
          <w:sz w:val="24"/>
        </w:rPr>
        <w:t>多线程</w:t>
      </w:r>
    </w:p>
    <w:p w14:paraId="320C6AA5">
      <w:r>
        <w:rPr>
          <w:b/>
          <w:sz w:val="24"/>
        </w:rPr>
        <w:t xml:space="preserve">(2) </w:t>
      </w:r>
      <w:r>
        <w:rPr>
          <w:sz w:val="24"/>
        </w:rPr>
        <w:t>阻塞</w:t>
      </w:r>
    </w:p>
    <w:p w14:paraId="420B175D">
      <w:r>
        <w:rPr>
          <w:b/>
          <w:sz w:val="24"/>
        </w:rPr>
        <w:t xml:space="preserve">(3) </w:t>
      </w:r>
      <w:r>
        <w:rPr>
          <w:sz w:val="24"/>
        </w:rPr>
        <w:t>Runnable</w:t>
      </w:r>
    </w:p>
    <w:p w14:paraId="4C5105E7">
      <w:r>
        <w:rPr>
          <w:b/>
          <w:sz w:val="24"/>
        </w:rPr>
        <w:t xml:space="preserve">(4) </w:t>
      </w:r>
      <w:r>
        <w:rPr>
          <w:sz w:val="24"/>
        </w:rPr>
        <w:t>并行</w:t>
      </w:r>
    </w:p>
    <w:p w14:paraId="346EA235">
      <w:r>
        <w:rPr>
          <w:b/>
          <w:sz w:val="24"/>
        </w:rPr>
        <w:t xml:space="preserve">(5) </w:t>
      </w:r>
      <w:r>
        <w:rPr>
          <w:sz w:val="24"/>
        </w:rPr>
        <w:t>同步</w:t>
      </w:r>
    </w:p>
    <w:p w14:paraId="78976CE4">
      <w:r>
        <w:rPr>
          <w:b/>
          <w:sz w:val="28"/>
        </w:rPr>
        <w:t>2. 选择题</w:t>
      </w:r>
    </w:p>
    <w:p w14:paraId="0D2DDE51">
      <w:r>
        <w:rPr>
          <w:b/>
          <w:sz w:val="24"/>
        </w:rPr>
        <w:t xml:space="preserve">(1) </w:t>
      </w:r>
      <w:r>
        <w:rPr>
          <w:sz w:val="24"/>
        </w:rPr>
        <w:t>C （sleep使线程进入阻塞状态）</w:t>
      </w:r>
    </w:p>
    <w:p w14:paraId="64D77317">
      <w:r>
        <w:rPr>
          <w:b/>
          <w:sz w:val="24"/>
        </w:rPr>
        <w:t xml:space="preserve">(2) </w:t>
      </w:r>
      <w:r>
        <w:rPr>
          <w:sz w:val="24"/>
        </w:rPr>
        <w:t>D （新线程被创建后，需要调用start()方法才开始运行）</w:t>
      </w:r>
    </w:p>
    <w:p w14:paraId="4CDE5DE7">
      <w:r>
        <w:rPr>
          <w:b/>
          <w:sz w:val="24"/>
        </w:rPr>
        <w:t xml:space="preserve">(3) </w:t>
      </w:r>
      <w:r>
        <w:rPr>
          <w:sz w:val="24"/>
        </w:rPr>
        <w:t>D （yield()让出CPU给同优先级的线程）</w:t>
      </w:r>
    </w:p>
    <w:p w14:paraId="5E653834">
      <w:r>
        <w:rPr>
          <w:b/>
          <w:sz w:val="24"/>
        </w:rPr>
        <w:t xml:space="preserve">(4) </w:t>
      </w:r>
      <w:r>
        <w:rPr>
          <w:sz w:val="24"/>
        </w:rPr>
        <w:t>A （run()方法结束，线程进入死亡状态）</w:t>
      </w:r>
    </w:p>
    <w:p w14:paraId="74F8D06E">
      <w:r>
        <w:rPr>
          <w:b/>
          <w:sz w:val="24"/>
        </w:rPr>
        <w:t xml:space="preserve">(5) </w:t>
      </w:r>
      <w:r>
        <w:rPr>
          <w:sz w:val="24"/>
        </w:rPr>
        <w:t>B</w:t>
      </w:r>
    </w:p>
    <w:p w14:paraId="79ABAC88">
      <w:r>
        <w:rPr>
          <w:b/>
          <w:sz w:val="28"/>
        </w:rPr>
        <w:t>3. 问答题</w:t>
      </w:r>
    </w:p>
    <w:p w14:paraId="777A2776">
      <w:r>
        <w:rPr>
          <w:b/>
          <w:sz w:val="24"/>
        </w:rPr>
        <w:t xml:space="preserve">(1) </w:t>
      </w:r>
      <w:r>
        <w:rPr>
          <w:sz w:val="24"/>
        </w:rPr>
        <w:t>进程是操作系统分配资源的最小单位，是程序的一次动态执行过程；线程是CPU调度的最小单位，是进程内的一条执行路径。</w:t>
      </w:r>
    </w:p>
    <w:p w14:paraId="70D54220">
      <w:r>
        <w:rPr>
          <w:b/>
          <w:sz w:val="24"/>
        </w:rPr>
        <w:t xml:space="preserve">(2) </w:t>
      </w:r>
      <w:r>
        <w:rPr>
          <w:sz w:val="24"/>
        </w:rPr>
        <w:t>1. 继承Thread类；2. 实现Runnable接口；3. (Java 5后) 实现Callable接口配合FutureTask；4. 使用线程池。</w:t>
      </w:r>
    </w:p>
    <w:p w14:paraId="65B4D2F3">
      <w:r>
        <w:rPr>
          <w:b/>
          <w:sz w:val="24"/>
        </w:rPr>
        <w:t xml:space="preserve">(3) </w:t>
      </w:r>
      <w:r>
        <w:rPr>
          <w:sz w:val="24"/>
        </w:rPr>
        <w:t>线程从创建到消亡的过程，包含：新建状态(New)、就绪状态(Runnable)、运行状态(Running)、阻塞状态(Blocked)、死亡状态(Dead)。</w:t>
      </w:r>
    </w:p>
    <w:p w14:paraId="1CBDC7CC">
      <w:r>
        <w:rPr>
          <w:b/>
          <w:sz w:val="24"/>
        </w:rPr>
        <w:t xml:space="preserve">(4) </w:t>
      </w:r>
      <w:r>
        <w:rPr>
          <w:sz w:val="24"/>
        </w:rPr>
        <w:t>必须调用线程对象的 start() 方法，而不是 run() 方法。</w:t>
      </w:r>
    </w:p>
    <w:p w14:paraId="7490C977">
      <w:r>
        <w:rPr>
          <w:b/>
          <w:sz w:val="28"/>
        </w:rPr>
        <w:t>4. 编程题</w:t>
      </w:r>
    </w:p>
    <w:p w14:paraId="3AF35CBD">
      <w:r>
        <w:rPr>
          <w:b/>
          <w:sz w:val="24"/>
        </w:rPr>
        <w:t xml:space="preserve">(1) </w:t>
      </w:r>
      <w:r>
        <w:rPr>
          <w:sz w:val="24"/>
        </w:rPr>
        <w:t>public class ThreadTest {</w:t>
      </w:r>
      <w:r>
        <w:rPr>
          <w:sz w:val="24"/>
        </w:rPr>
        <w:br w:type="textWrapping"/>
      </w:r>
      <w:r>
        <w:rPr>
          <w:sz w:val="24"/>
        </w:rPr>
        <w:t xml:space="preserve">    public static void main(String[] args) {</w:t>
      </w:r>
      <w:r>
        <w:rPr>
          <w:sz w:val="24"/>
        </w:rPr>
        <w:br w:type="textWrapping"/>
      </w:r>
      <w:r>
        <w:rPr>
          <w:sz w:val="24"/>
        </w:rPr>
        <w:t xml:space="preserve">        Thread odd = new Thread(() -&gt; {</w:t>
      </w:r>
      <w:r>
        <w:rPr>
          <w:sz w:val="24"/>
        </w:rPr>
        <w:br w:type="textWrapping"/>
      </w:r>
      <w:r>
        <w:rPr>
          <w:sz w:val="24"/>
        </w:rPr>
        <w:t xml:space="preserve">            for (int i = 1; i &lt;= 10; i += 2) {</w:t>
      </w:r>
      <w:r>
        <w:rPr>
          <w:sz w:val="24"/>
        </w:rPr>
        <w:br w:type="textWrapping"/>
      </w:r>
      <w:r>
        <w:rPr>
          <w:sz w:val="24"/>
        </w:rPr>
        <w:t xml:space="preserve">                System.out.println(Thread.currentThread().getName() + ": " + i);</w:t>
      </w:r>
      <w:r>
        <w:rPr>
          <w:sz w:val="24"/>
        </w:rPr>
        <w:br w:type="textWrapping"/>
      </w:r>
      <w:r>
        <w:rPr>
          <w:sz w:val="24"/>
        </w:rPr>
        <w:t xml:space="preserve">            }</w:t>
      </w:r>
      <w:r>
        <w:rPr>
          <w:sz w:val="24"/>
        </w:rPr>
        <w:br w:type="textWrapping"/>
      </w:r>
      <w:r>
        <w:rPr>
          <w:sz w:val="24"/>
        </w:rPr>
        <w:t xml:space="preserve">        }, "奇数线程");</w:t>
      </w:r>
      <w:r>
        <w:rPr>
          <w:sz w:val="24"/>
        </w:rPr>
        <w:br w:type="textWrapping"/>
      </w:r>
      <w:r>
        <w:rPr>
          <w:sz w:val="24"/>
        </w:rPr>
        <w:t xml:space="preserve">        Thread even = new Thread(() -&gt; {</w:t>
      </w:r>
      <w:r>
        <w:rPr>
          <w:sz w:val="24"/>
        </w:rPr>
        <w:br w:type="textWrapping"/>
      </w:r>
      <w:r>
        <w:rPr>
          <w:sz w:val="24"/>
        </w:rPr>
        <w:t xml:space="preserve">            for (int i = 2; i &lt;= 10; i += 2) {</w:t>
      </w:r>
      <w:r>
        <w:rPr>
          <w:sz w:val="24"/>
        </w:rPr>
        <w:br w:type="textWrapping"/>
      </w:r>
      <w:r>
        <w:rPr>
          <w:sz w:val="24"/>
        </w:rPr>
        <w:t xml:space="preserve">                System.out.println(Thread.currentThread().getName() + ": " + i);</w:t>
      </w:r>
      <w:r>
        <w:rPr>
          <w:sz w:val="24"/>
        </w:rPr>
        <w:br w:type="textWrapping"/>
      </w:r>
      <w:r>
        <w:rPr>
          <w:sz w:val="24"/>
        </w:rPr>
        <w:t xml:space="preserve">            }</w:t>
      </w:r>
      <w:r>
        <w:rPr>
          <w:sz w:val="24"/>
        </w:rPr>
        <w:br w:type="textWrapping"/>
      </w:r>
      <w:r>
        <w:rPr>
          <w:sz w:val="24"/>
        </w:rPr>
        <w:t xml:space="preserve">        }, "偶数线程");</w:t>
      </w:r>
      <w:r>
        <w:rPr>
          <w:sz w:val="24"/>
        </w:rPr>
        <w:br w:type="textWrapping"/>
      </w:r>
      <w:r>
        <w:rPr>
          <w:sz w:val="24"/>
        </w:rPr>
        <w:t xml:space="preserve">        odd.start();</w:t>
      </w:r>
      <w:r>
        <w:rPr>
          <w:sz w:val="24"/>
        </w:rPr>
        <w:br w:type="textWrapping"/>
      </w:r>
      <w:r>
        <w:rPr>
          <w:sz w:val="24"/>
        </w:rPr>
        <w:t xml:space="preserve">        even.start();</w:t>
      </w:r>
      <w:r>
        <w:rPr>
          <w:sz w:val="24"/>
        </w:rPr>
        <w:br w:type="textWrapping"/>
      </w:r>
      <w:r>
        <w:rPr>
          <w:sz w:val="24"/>
        </w:rPr>
        <w:t xml:space="preserve">        try { odd.join(); even.join(); } catch (Exception e) {}</w:t>
      </w:r>
      <w:r>
        <w:rPr>
          <w:sz w:val="24"/>
        </w:rPr>
        <w:br w:type="textWrapping"/>
      </w:r>
      <w:r>
        <w:rPr>
          <w:sz w:val="24"/>
        </w:rPr>
        <w:t xml:space="preserve">        System.out.println("end");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</w:p>
    <w:p w14:paraId="468976E6">
      <w:r>
        <w:rPr>
          <w:b/>
          <w:sz w:val="24"/>
        </w:rPr>
        <w:t xml:space="preserve">(2) </w:t>
      </w:r>
      <w:r>
        <w:rPr>
          <w:sz w:val="24"/>
        </w:rPr>
        <w:t>class MyThread extends Thread {</w:t>
      </w:r>
      <w:r>
        <w:rPr>
          <w:sz w:val="24"/>
        </w:rPr>
        <w:br w:type="textWrapping"/>
      </w:r>
      <w:r>
        <w:rPr>
          <w:sz w:val="24"/>
        </w:rPr>
        <w:t xml:space="preserve">    private String whoAmI;</w:t>
      </w:r>
      <w:r>
        <w:rPr>
          <w:sz w:val="24"/>
        </w:rPr>
        <w:br w:type="textWrapping"/>
      </w:r>
      <w:r>
        <w:rPr>
          <w:sz w:val="24"/>
        </w:rPr>
        <w:t xml:space="preserve">    private int delay;</w:t>
      </w:r>
      <w:r>
        <w:rPr>
          <w:sz w:val="24"/>
        </w:rPr>
        <w:br w:type="textWrapping"/>
      </w:r>
      <w:r>
        <w:rPr>
          <w:sz w:val="24"/>
        </w:rPr>
        <w:t xml:space="preserve">    public MyThread(String name, int delay) {</w:t>
      </w:r>
      <w:r>
        <w:rPr>
          <w:sz w:val="24"/>
        </w:rPr>
        <w:br w:type="textWrapping"/>
      </w:r>
      <w:r>
        <w:rPr>
          <w:sz w:val="24"/>
        </w:rPr>
        <w:t xml:space="preserve">        this.whoAmI = name;</w:t>
      </w:r>
      <w:r>
        <w:rPr>
          <w:sz w:val="24"/>
        </w:rPr>
        <w:br w:type="textWrapping"/>
      </w:r>
      <w:r>
        <w:rPr>
          <w:sz w:val="24"/>
        </w:rPr>
        <w:t xml:space="preserve">        this.delay = delay;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 xml:space="preserve">    @Override</w:t>
      </w:r>
      <w:r>
        <w:rPr>
          <w:sz w:val="24"/>
        </w:rPr>
        <w:br w:type="textWrapping"/>
      </w:r>
      <w:r>
        <w:rPr>
          <w:sz w:val="24"/>
        </w:rPr>
        <w:t xml:space="preserve">    public void run() {</w:t>
      </w:r>
      <w:r>
        <w:rPr>
          <w:sz w:val="24"/>
        </w:rPr>
        <w:br w:type="textWrapping"/>
      </w:r>
      <w:r>
        <w:rPr>
          <w:sz w:val="24"/>
        </w:rPr>
        <w:t xml:space="preserve">        try {</w:t>
      </w:r>
      <w:r>
        <w:rPr>
          <w:sz w:val="24"/>
        </w:rPr>
        <w:br w:type="textWrapping"/>
      </w:r>
      <w:r>
        <w:rPr>
          <w:sz w:val="24"/>
        </w:rPr>
        <w:t xml:space="preserve">            System.out.println("线程 " + whoAmI + " 准备休眠 " + delay + " ms");</w:t>
      </w:r>
      <w:r>
        <w:rPr>
          <w:sz w:val="24"/>
        </w:rPr>
        <w:br w:type="textWrapping"/>
      </w:r>
      <w:r>
        <w:rPr>
          <w:sz w:val="24"/>
        </w:rPr>
        <w:t xml:space="preserve">            Thread.sleep(delay);</w:t>
      </w:r>
      <w:r>
        <w:rPr>
          <w:sz w:val="24"/>
        </w:rPr>
        <w:br w:type="textWrapping"/>
      </w:r>
      <w:r>
        <w:rPr>
          <w:sz w:val="24"/>
        </w:rPr>
        <w:t xml:space="preserve">        } catch (InterruptedException e) {}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  <w:r>
        <w:rPr>
          <w:sz w:val="24"/>
        </w:rPr>
        <w:br w:type="textWrapping"/>
      </w:r>
      <w:r>
        <w:rPr>
          <w:sz w:val="24"/>
        </w:rPr>
        <w:t>public class CustomThreadTest {</w:t>
      </w:r>
      <w:r>
        <w:rPr>
          <w:sz w:val="24"/>
        </w:rPr>
        <w:br w:type="textWrapping"/>
      </w:r>
      <w:r>
        <w:rPr>
          <w:sz w:val="24"/>
        </w:rPr>
        <w:t xml:space="preserve">    public static void main(String[] args) {</w:t>
      </w:r>
      <w:r>
        <w:rPr>
          <w:sz w:val="24"/>
        </w:rPr>
        <w:br w:type="textWrapping"/>
      </w:r>
      <w:r>
        <w:rPr>
          <w:sz w:val="24"/>
        </w:rPr>
        <w:t xml:space="preserve">        new MyThread("T1", (int)(Math.random() * 1000)).start();</w:t>
      </w:r>
      <w:r>
        <w:rPr>
          <w:sz w:val="24"/>
        </w:rPr>
        <w:br w:type="textWrapping"/>
      </w:r>
      <w:r>
        <w:rPr>
          <w:sz w:val="24"/>
        </w:rPr>
        <w:t xml:space="preserve">        new MyThread("T2", (int)(Math.random() * 1000)).start();</w:t>
      </w:r>
      <w:r>
        <w:rPr>
          <w:sz w:val="24"/>
        </w:rPr>
        <w:br w:type="textWrapping"/>
      </w:r>
      <w:r>
        <w:rPr>
          <w:sz w:val="24"/>
        </w:rPr>
        <w:t xml:space="preserve">        new MyThread("T3", (int)(Math.random() * 1000)).start();</w:t>
      </w:r>
      <w:r>
        <w:rPr>
          <w:sz w:val="24"/>
        </w:rPr>
        <w:br w:type="textWrapping"/>
      </w:r>
      <w:r>
        <w:rPr>
          <w:sz w:val="24"/>
        </w:rPr>
        <w:t xml:space="preserve">    }</w:t>
      </w:r>
      <w:r>
        <w:rPr>
          <w:sz w:val="24"/>
        </w:rPr>
        <w:br w:type="textWrapping"/>
      </w:r>
      <w:r>
        <w:rPr>
          <w:sz w:val="24"/>
        </w:rPr>
        <w:t>}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35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40" w:after="8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1660</Words>
  <Characters>3466</Characters>
  <Lines>0</Lines>
  <Paragraphs>0</Paragraphs>
  <TotalTime>0</TotalTime>
  <ScaleCrop>false</ScaleCrop>
  <LinksUpToDate>false</LinksUpToDate>
  <CharactersWithSpaces>4214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.c.c</cp:lastModifiedBy>
  <dcterms:modified xsi:type="dcterms:W3CDTF">2026-03-23T14:51:27Z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eyJoZGlkIjoiZjUyODU1ZTEwNTA5ZGNlYjE2OGJjYmRjOGEzZTllYzIiLCJ1c2VySWQiOiIxMDc2NzM4MzExIn0=</vt:lpwstr>
  </property>
  <property fmtid="{D5CDD505-2E9C-101B-9397-08002B2CF9AE}" pid="3" name="KSOProductBuildVer">
    <vt:lpwstr>2052-12.1.0.25225</vt:lpwstr>
  </property>
  <property fmtid="{D5CDD505-2E9C-101B-9397-08002B2CF9AE}" pid="4" name="ICV">
    <vt:lpwstr>A21850E515B342EF8461B7114ADAC60E_12</vt:lpwstr>
  </property>
</Properties>
</file>